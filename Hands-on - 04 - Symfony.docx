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AD8A" w14:textId="77777777" w:rsidR="00D47465" w:rsidRDefault="00000000">
      <w:pPr>
        <w:jc w:val="center"/>
        <w:rPr>
          <w:bCs/>
          <w:szCs w:val="26"/>
        </w:rPr>
      </w:pPr>
      <w:r>
        <w:rPr>
          <w:bCs/>
          <w:szCs w:val="26"/>
        </w:rPr>
        <w:t>ĐẠI HỌC TRÀ VINH</w:t>
      </w:r>
    </w:p>
    <w:p w14:paraId="7A0E3356" w14:textId="77777777" w:rsidR="00D47465" w:rsidRDefault="00000000">
      <w:pPr>
        <w:jc w:val="center"/>
        <w:rPr>
          <w:b/>
          <w:szCs w:val="26"/>
        </w:rPr>
      </w:pPr>
      <w:r>
        <w:rPr>
          <w:b/>
          <w:szCs w:val="26"/>
        </w:rPr>
        <w:t>TRƯỜNG KỸ THUẬT VÀ CÔNG NGHỆ</w:t>
      </w:r>
    </w:p>
    <w:p w14:paraId="0DD470E4" w14:textId="77777777" w:rsidR="00D47465" w:rsidRDefault="00000000">
      <w:pPr>
        <w:jc w:val="center"/>
        <w:rPr>
          <w:sz w:val="30"/>
          <w:szCs w:val="30"/>
        </w:rPr>
      </w:pPr>
      <w:r>
        <w:rPr>
          <w:noProof/>
          <w:szCs w:val="26"/>
        </w:rPr>
        <w:drawing>
          <wp:inline distT="0" distB="0" distL="0" distR="0" wp14:anchorId="0F9984D0" wp14:editId="0F88EB65">
            <wp:extent cx="1371600" cy="1371600"/>
            <wp:effectExtent l="0" t="0" r="0" b="0"/>
            <wp:docPr id="471286115" name="Picture 2" descr="ￄﾐ￡ﾺﾠI H￡ﾻﾌC TRA VIN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6115" name="Picture 2" descr="ￄﾐ￡ﾺﾠI H￡ﾻﾌC TRA VINH&#10;&#10;AI-generated content may be incorrect."/>
                    <pic:cNvPicPr>
                      <a:picLocks noChangeAspect="1"/>
                    </pic:cNvPicPr>
                  </pic:nvPicPr>
                  <pic:blipFill>
                    <a:blip r:embed="rId8"/>
                    <a:stretch>
                      <a:fillRect/>
                    </a:stretch>
                  </pic:blipFill>
                  <pic:spPr>
                    <a:xfrm>
                      <a:off x="0" y="0"/>
                      <a:ext cx="1371600" cy="1371600"/>
                    </a:xfrm>
                    <a:prstGeom prst="rect">
                      <a:avLst/>
                    </a:prstGeom>
                  </pic:spPr>
                </pic:pic>
              </a:graphicData>
            </a:graphic>
          </wp:inline>
        </w:drawing>
      </w:r>
      <w:r>
        <w:rPr>
          <w:szCs w:val="26"/>
        </w:rPr>
        <w:br/>
      </w:r>
      <w:r>
        <w:rPr>
          <w:sz w:val="30"/>
          <w:szCs w:val="30"/>
        </w:rPr>
        <w:t>TÀI LIỆU HƯỚNG DẪN KỸ THUẬT</w:t>
      </w:r>
    </w:p>
    <w:p w14:paraId="29FB9E0A" w14:textId="77777777" w:rsidR="00D47465" w:rsidRDefault="00000000">
      <w:pPr>
        <w:jc w:val="center"/>
        <w:rPr>
          <w:szCs w:val="26"/>
        </w:rPr>
      </w:pPr>
      <w:r>
        <w:rPr>
          <w:szCs w:val="26"/>
        </w:rPr>
        <w:t>(TECHNICAL GUIDE – HANDS-ON)</w:t>
      </w:r>
    </w:p>
    <w:p w14:paraId="34EABCDA" w14:textId="77777777" w:rsidR="00D47465" w:rsidRDefault="00000000">
      <w:pPr>
        <w:jc w:val="center"/>
        <w:rPr>
          <w:sz w:val="36"/>
          <w:szCs w:val="36"/>
        </w:rPr>
      </w:pPr>
      <w:r>
        <w:rPr>
          <w:b/>
          <w:sz w:val="36"/>
          <w:szCs w:val="36"/>
        </w:rPr>
        <w:t xml:space="preserve">CÀI ĐẶT VÀ PHÁT TRIỂN ỨNG DỤNG WEB VỚI </w:t>
      </w:r>
      <w:r>
        <w:rPr>
          <w:b/>
          <w:bCs/>
          <w:sz w:val="36"/>
          <w:szCs w:val="36"/>
        </w:rPr>
        <w:t>FRAMEWORK SYMFONY</w:t>
      </w:r>
    </w:p>
    <w:p w14:paraId="2C5BBB28" w14:textId="77777777" w:rsidR="00D47465" w:rsidRDefault="00000000">
      <w:pPr>
        <w:jc w:val="center"/>
        <w:rPr>
          <w:b/>
          <w:bCs/>
          <w:i/>
          <w:iCs/>
          <w:szCs w:val="26"/>
        </w:rPr>
      </w:pPr>
      <w:r>
        <w:rPr>
          <w:b/>
          <w:bCs/>
          <w:i/>
          <w:iCs/>
          <w:szCs w:val="26"/>
        </w:rPr>
        <w:t>Bài thực hành: Quản lý sách (CRUD) – bảng giỏ hàng</w:t>
      </w:r>
    </w:p>
    <w:p w14:paraId="5627BDB4" w14:textId="77777777" w:rsidR="00D47465" w:rsidRDefault="00000000">
      <w:pPr>
        <w:tabs>
          <w:tab w:val="left" w:pos="0"/>
          <w:tab w:val="left" w:leader="dot" w:pos="6390"/>
          <w:tab w:val="right" w:leader="dot" w:pos="9360"/>
        </w:tabs>
        <w:spacing w:before="0" w:after="0"/>
        <w:rPr>
          <w:szCs w:val="26"/>
        </w:rPr>
      </w:pPr>
      <w:r>
        <w:rPr>
          <w:szCs w:val="26"/>
        </w:rPr>
        <w:br/>
        <w:t>Học phần: Phát triển ứng dụng web với mã nguồn mở</w:t>
      </w:r>
    </w:p>
    <w:p w14:paraId="4DA589DE" w14:textId="77777777" w:rsidR="00D47465" w:rsidRDefault="00000000">
      <w:pPr>
        <w:tabs>
          <w:tab w:val="left" w:pos="0"/>
          <w:tab w:val="left" w:leader="dot" w:pos="6390"/>
          <w:tab w:val="right" w:leader="dot" w:pos="9360"/>
        </w:tabs>
        <w:spacing w:before="0" w:after="0"/>
        <w:ind w:firstLine="0"/>
        <w:jc w:val="left"/>
        <w:rPr>
          <w:szCs w:val="26"/>
        </w:rPr>
      </w:pPr>
      <w:r>
        <w:rPr>
          <w:szCs w:val="26"/>
        </w:rPr>
        <w:t>Nhóm: 04</w:t>
      </w:r>
      <w:r>
        <w:rPr>
          <w:szCs w:val="26"/>
        </w:rPr>
        <w:br/>
        <w:t>Lớp: DA23TTA</w:t>
      </w:r>
      <w:r>
        <w:rPr>
          <w:szCs w:val="26"/>
        </w:rPr>
        <w:br/>
        <w:t>Trưởng nhóm: Huỳnh Dương Tấn Phát</w:t>
      </w:r>
      <w:r>
        <w:rPr>
          <w:szCs w:val="26"/>
        </w:rPr>
        <w:tab/>
        <w:t>MSSV: 110123038</w:t>
      </w:r>
      <w:r>
        <w:rPr>
          <w:szCs w:val="26"/>
        </w:rPr>
        <w:tab/>
      </w:r>
      <w:r>
        <w:rPr>
          <w:szCs w:val="26"/>
        </w:rPr>
        <w:br/>
        <w:t>Thành viên: Trần Hoàng Oanh</w:t>
      </w:r>
      <w:r>
        <w:rPr>
          <w:szCs w:val="26"/>
        </w:rPr>
        <w:tab/>
        <w:t>MSSV: 110123037</w:t>
      </w:r>
      <w:r>
        <w:rPr>
          <w:szCs w:val="26"/>
        </w:rPr>
        <w:tab/>
      </w:r>
    </w:p>
    <w:p w14:paraId="62A6DD91" w14:textId="77777777" w:rsidR="00D47465" w:rsidRDefault="00000000">
      <w:pPr>
        <w:tabs>
          <w:tab w:val="left" w:pos="0"/>
          <w:tab w:val="left" w:leader="dot" w:pos="6390"/>
          <w:tab w:val="right" w:leader="dot" w:pos="9360"/>
        </w:tabs>
        <w:spacing w:before="0" w:after="0"/>
        <w:ind w:firstLine="0"/>
        <w:rPr>
          <w:szCs w:val="26"/>
        </w:rPr>
      </w:pPr>
      <w:r>
        <w:rPr>
          <w:szCs w:val="26"/>
        </w:rPr>
        <w:t>Thành viên: Cao Á Châu</w:t>
      </w:r>
      <w:r>
        <w:rPr>
          <w:szCs w:val="26"/>
        </w:rPr>
        <w:tab/>
        <w:t>MSSV: 110123206</w:t>
      </w:r>
      <w:r>
        <w:rPr>
          <w:szCs w:val="26"/>
        </w:rPr>
        <w:tab/>
      </w:r>
    </w:p>
    <w:p w14:paraId="368EEE4D" w14:textId="77777777" w:rsidR="00D47465" w:rsidRDefault="00000000">
      <w:pPr>
        <w:tabs>
          <w:tab w:val="left" w:pos="0"/>
          <w:tab w:val="left" w:leader="dot" w:pos="6390"/>
          <w:tab w:val="right" w:leader="dot" w:pos="9360"/>
        </w:tabs>
        <w:spacing w:before="0" w:after="0"/>
        <w:ind w:firstLine="0"/>
        <w:rPr>
          <w:szCs w:val="26"/>
        </w:rPr>
      </w:pPr>
      <w:r>
        <w:rPr>
          <w:szCs w:val="26"/>
        </w:rPr>
        <w:t>Thành viên: Trần Vũ Ngọc Huỳnh</w:t>
      </w:r>
      <w:r>
        <w:rPr>
          <w:szCs w:val="26"/>
        </w:rPr>
        <w:tab/>
        <w:t>MSSV: 110123012</w:t>
      </w:r>
      <w:r>
        <w:rPr>
          <w:szCs w:val="26"/>
        </w:rPr>
        <w:tab/>
      </w:r>
    </w:p>
    <w:p w14:paraId="2458C5A8" w14:textId="77777777" w:rsidR="00D47465" w:rsidRDefault="00000000">
      <w:pPr>
        <w:tabs>
          <w:tab w:val="left" w:pos="0"/>
          <w:tab w:val="left" w:leader="dot" w:pos="6390"/>
          <w:tab w:val="right" w:leader="dot" w:pos="9360"/>
        </w:tabs>
        <w:spacing w:before="0" w:after="0"/>
        <w:ind w:firstLine="0"/>
        <w:rPr>
          <w:szCs w:val="26"/>
        </w:rPr>
      </w:pPr>
      <w:r>
        <w:rPr>
          <w:szCs w:val="26"/>
        </w:rPr>
        <w:t>Thành viên: Võ Thị Kiều Nhi</w:t>
      </w:r>
      <w:r>
        <w:rPr>
          <w:szCs w:val="26"/>
        </w:rPr>
        <w:tab/>
        <w:t>MSSV: 110123033</w:t>
      </w:r>
      <w:r>
        <w:rPr>
          <w:szCs w:val="26"/>
        </w:rPr>
        <w:tab/>
      </w:r>
    </w:p>
    <w:p w14:paraId="7CA39505" w14:textId="77777777" w:rsidR="00D47465" w:rsidRDefault="00000000">
      <w:pPr>
        <w:tabs>
          <w:tab w:val="left" w:pos="0"/>
          <w:tab w:val="left" w:leader="dot" w:pos="6390"/>
          <w:tab w:val="right" w:leader="dot" w:pos="9360"/>
        </w:tabs>
        <w:spacing w:before="0" w:after="0"/>
        <w:ind w:firstLine="0"/>
        <w:rPr>
          <w:szCs w:val="26"/>
        </w:rPr>
      </w:pPr>
      <w:r>
        <w:rPr>
          <w:szCs w:val="26"/>
        </w:rPr>
        <w:t>Thành viên: Nguyễn An Ninh</w:t>
      </w:r>
      <w:r>
        <w:rPr>
          <w:szCs w:val="26"/>
        </w:rPr>
        <w:tab/>
        <w:t>MSSV: 110123036</w:t>
      </w:r>
      <w:r>
        <w:rPr>
          <w:szCs w:val="26"/>
        </w:rPr>
        <w:tab/>
      </w:r>
    </w:p>
    <w:p w14:paraId="2A98DC99" w14:textId="77777777" w:rsidR="00D47465" w:rsidRDefault="00000000">
      <w:pPr>
        <w:tabs>
          <w:tab w:val="left" w:pos="0"/>
          <w:tab w:val="left" w:leader="dot" w:pos="6390"/>
          <w:tab w:val="right" w:leader="dot" w:pos="9360"/>
        </w:tabs>
        <w:spacing w:before="0" w:after="0"/>
        <w:ind w:firstLine="0"/>
        <w:rPr>
          <w:szCs w:val="26"/>
        </w:rPr>
      </w:pPr>
      <w:r>
        <w:rPr>
          <w:szCs w:val="26"/>
        </w:rPr>
        <w:t>Thư ký: Phạm Bá Hạo Long</w:t>
      </w:r>
      <w:r>
        <w:rPr>
          <w:szCs w:val="26"/>
        </w:rPr>
        <w:tab/>
        <w:t>MSSV: 110123024</w:t>
      </w:r>
      <w:r>
        <w:rPr>
          <w:szCs w:val="26"/>
        </w:rPr>
        <w:tab/>
      </w:r>
      <w:r>
        <w:rPr>
          <w:szCs w:val="26"/>
        </w:rPr>
        <w:br/>
        <w:t>Phiên bản Symfony sử dụng: Symfony v7.4.21</w:t>
      </w:r>
      <w:r>
        <w:rPr>
          <w:szCs w:val="26"/>
        </w:rPr>
        <w:tab/>
        <w:t xml:space="preserve"> </w:t>
      </w:r>
    </w:p>
    <w:p w14:paraId="4553B61E" w14:textId="77777777" w:rsidR="00D47465" w:rsidRDefault="00000000">
      <w:pPr>
        <w:spacing w:before="0" w:after="0"/>
        <w:jc w:val="center"/>
        <w:rPr>
          <w:szCs w:val="26"/>
        </w:rPr>
      </w:pPr>
      <w:r>
        <w:rPr>
          <w:szCs w:val="26"/>
        </w:rPr>
        <w:t>Vĩnh Long, tháng 10 năm 2026</w:t>
      </w:r>
    </w:p>
    <w:p w14:paraId="377E8340" w14:textId="77777777" w:rsidR="00D47465" w:rsidRDefault="00000000">
      <w:pPr>
        <w:pStyle w:val="Heading1"/>
        <w:numPr>
          <w:ilvl w:val="0"/>
          <w:numId w:val="0"/>
        </w:numPr>
        <w:ind w:left="360"/>
        <w:jc w:val="center"/>
      </w:pPr>
      <w:bookmarkStart w:id="0" w:name="_Toc244077000"/>
      <w:r>
        <w:lastRenderedPageBreak/>
        <w:t>MỤC LỤC</w:t>
      </w:r>
      <w:bookmarkEnd w:id="0"/>
    </w:p>
    <w:p w14:paraId="70116BAB" w14:textId="04501AFD" w:rsidR="00F46AFC" w:rsidRDefault="00000000" w:rsidP="00F46AFC">
      <w:pPr>
        <w:pStyle w:val="TOC1"/>
        <w:tabs>
          <w:tab w:val="right" w:leader="dot" w:pos="9566"/>
        </w:tabs>
        <w:spacing w:before="0" w:after="0" w:line="240" w:lineRule="auto"/>
        <w:rPr>
          <w:rFonts w:asciiTheme="minorHAnsi" w:hAnsiTheme="minorHAnsi"/>
          <w:noProof/>
          <w:kern w:val="2"/>
          <w:sz w:val="24"/>
          <w:szCs w:val="24"/>
          <w14:ligatures w14:val="standardContextual"/>
        </w:rPr>
      </w:pPr>
      <w:r>
        <w:rPr>
          <w:szCs w:val="26"/>
          <w:lang w:val="fr-FR"/>
        </w:rPr>
        <w:fldChar w:fldCharType="begin"/>
      </w:r>
      <w:r>
        <w:rPr>
          <w:szCs w:val="26"/>
          <w:lang w:val="fr-FR"/>
        </w:rPr>
        <w:instrText xml:space="preserve"> TOC \o "1-3" \h \z \u </w:instrText>
      </w:r>
      <w:r>
        <w:rPr>
          <w:szCs w:val="26"/>
          <w:lang w:val="fr-FR"/>
        </w:rPr>
        <w:fldChar w:fldCharType="separate"/>
      </w:r>
      <w:hyperlink w:anchor="_Toc244077000" w:history="1">
        <w:r w:rsidR="00F46AFC" w:rsidRPr="00692EC9">
          <w:rPr>
            <w:rStyle w:val="Hyperlink"/>
            <w:noProof/>
          </w:rPr>
          <w:t>MỤC LỤC</w:t>
        </w:r>
        <w:r w:rsidR="00F46AFC">
          <w:rPr>
            <w:noProof/>
            <w:webHidden/>
          </w:rPr>
          <w:tab/>
        </w:r>
        <w:r w:rsidR="00F46AFC">
          <w:rPr>
            <w:noProof/>
            <w:webHidden/>
          </w:rPr>
          <w:fldChar w:fldCharType="begin"/>
        </w:r>
        <w:r w:rsidR="00F46AFC">
          <w:rPr>
            <w:noProof/>
            <w:webHidden/>
          </w:rPr>
          <w:instrText xml:space="preserve"> PAGEREF _Toc244077000 \h </w:instrText>
        </w:r>
        <w:r w:rsidR="00F46AFC">
          <w:rPr>
            <w:noProof/>
            <w:webHidden/>
          </w:rPr>
        </w:r>
        <w:r w:rsidR="00F46AFC">
          <w:rPr>
            <w:noProof/>
            <w:webHidden/>
          </w:rPr>
          <w:fldChar w:fldCharType="separate"/>
        </w:r>
        <w:r w:rsidR="00F46AFC">
          <w:rPr>
            <w:noProof/>
            <w:webHidden/>
          </w:rPr>
          <w:t>ii</w:t>
        </w:r>
        <w:r w:rsidR="00F46AFC">
          <w:rPr>
            <w:noProof/>
            <w:webHidden/>
          </w:rPr>
          <w:fldChar w:fldCharType="end"/>
        </w:r>
      </w:hyperlink>
    </w:p>
    <w:p w14:paraId="675C6300" w14:textId="68E95CE8"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01" w:history="1">
        <w:r w:rsidRPr="00692EC9">
          <w:rPr>
            <w:rStyle w:val="Hyperlink"/>
            <w:noProof/>
          </w:rPr>
          <w:t>1.1.</w:t>
        </w:r>
        <w:r>
          <w:rPr>
            <w:rFonts w:asciiTheme="minorHAnsi" w:hAnsiTheme="minorHAnsi"/>
            <w:noProof/>
            <w:kern w:val="2"/>
            <w:sz w:val="24"/>
            <w:szCs w:val="24"/>
            <w14:ligatures w14:val="standardContextual"/>
          </w:rPr>
          <w:tab/>
        </w:r>
        <w:r w:rsidRPr="00692EC9">
          <w:rPr>
            <w:rStyle w:val="Hyperlink"/>
            <w:noProof/>
          </w:rPr>
          <w:t>Giới thiệu và mục tiêu</w:t>
        </w:r>
        <w:r>
          <w:rPr>
            <w:noProof/>
            <w:webHidden/>
          </w:rPr>
          <w:tab/>
        </w:r>
        <w:r>
          <w:rPr>
            <w:noProof/>
            <w:webHidden/>
          </w:rPr>
          <w:fldChar w:fldCharType="begin"/>
        </w:r>
        <w:r>
          <w:rPr>
            <w:noProof/>
            <w:webHidden/>
          </w:rPr>
          <w:instrText xml:space="preserve"> PAGEREF _Toc244077001 \h </w:instrText>
        </w:r>
        <w:r>
          <w:rPr>
            <w:noProof/>
            <w:webHidden/>
          </w:rPr>
        </w:r>
        <w:r>
          <w:rPr>
            <w:noProof/>
            <w:webHidden/>
          </w:rPr>
          <w:fldChar w:fldCharType="separate"/>
        </w:r>
        <w:r>
          <w:rPr>
            <w:noProof/>
            <w:webHidden/>
          </w:rPr>
          <w:t>1</w:t>
        </w:r>
        <w:r>
          <w:rPr>
            <w:noProof/>
            <w:webHidden/>
          </w:rPr>
          <w:fldChar w:fldCharType="end"/>
        </w:r>
      </w:hyperlink>
    </w:p>
    <w:p w14:paraId="5E4ED5C8" w14:textId="5B94DACD"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02" w:history="1">
        <w:r w:rsidRPr="00692EC9">
          <w:rPr>
            <w:rStyle w:val="Hyperlink"/>
            <w:noProof/>
          </w:rPr>
          <w:t>1.2.</w:t>
        </w:r>
        <w:r>
          <w:rPr>
            <w:rFonts w:asciiTheme="minorHAnsi" w:hAnsiTheme="minorHAnsi"/>
            <w:noProof/>
            <w:kern w:val="2"/>
            <w:sz w:val="24"/>
            <w:szCs w:val="24"/>
            <w14:ligatures w14:val="standardContextual"/>
          </w:rPr>
          <w:tab/>
        </w:r>
        <w:r w:rsidRPr="00692EC9">
          <w:rPr>
            <w:rStyle w:val="Hyperlink"/>
            <w:noProof/>
          </w:rPr>
          <w:t>Phạm vi</w:t>
        </w:r>
        <w:r>
          <w:rPr>
            <w:noProof/>
            <w:webHidden/>
          </w:rPr>
          <w:tab/>
        </w:r>
        <w:r>
          <w:rPr>
            <w:noProof/>
            <w:webHidden/>
          </w:rPr>
          <w:fldChar w:fldCharType="begin"/>
        </w:r>
        <w:r>
          <w:rPr>
            <w:noProof/>
            <w:webHidden/>
          </w:rPr>
          <w:instrText xml:space="preserve"> PAGEREF _Toc244077002 \h </w:instrText>
        </w:r>
        <w:r>
          <w:rPr>
            <w:noProof/>
            <w:webHidden/>
          </w:rPr>
        </w:r>
        <w:r>
          <w:rPr>
            <w:noProof/>
            <w:webHidden/>
          </w:rPr>
          <w:fldChar w:fldCharType="separate"/>
        </w:r>
        <w:r>
          <w:rPr>
            <w:noProof/>
            <w:webHidden/>
          </w:rPr>
          <w:t>1</w:t>
        </w:r>
        <w:r>
          <w:rPr>
            <w:noProof/>
            <w:webHidden/>
          </w:rPr>
          <w:fldChar w:fldCharType="end"/>
        </w:r>
      </w:hyperlink>
    </w:p>
    <w:p w14:paraId="116C513F" w14:textId="642DA573"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03" w:history="1">
        <w:r w:rsidRPr="00692EC9">
          <w:rPr>
            <w:rStyle w:val="Hyperlink"/>
            <w:noProof/>
          </w:rPr>
          <w:t>1.3.</w:t>
        </w:r>
        <w:r>
          <w:rPr>
            <w:rFonts w:asciiTheme="minorHAnsi" w:hAnsiTheme="minorHAnsi"/>
            <w:noProof/>
            <w:kern w:val="2"/>
            <w:sz w:val="24"/>
            <w:szCs w:val="24"/>
            <w14:ligatures w14:val="standardContextual"/>
          </w:rPr>
          <w:tab/>
        </w:r>
        <w:r w:rsidRPr="00692EC9">
          <w:rPr>
            <w:rStyle w:val="Hyperlink"/>
            <w:noProof/>
          </w:rPr>
          <w:t>Kết quả đầu ra</w:t>
        </w:r>
        <w:r>
          <w:rPr>
            <w:noProof/>
            <w:webHidden/>
          </w:rPr>
          <w:tab/>
        </w:r>
        <w:r>
          <w:rPr>
            <w:noProof/>
            <w:webHidden/>
          </w:rPr>
          <w:fldChar w:fldCharType="begin"/>
        </w:r>
        <w:r>
          <w:rPr>
            <w:noProof/>
            <w:webHidden/>
          </w:rPr>
          <w:instrText xml:space="preserve"> PAGEREF _Toc244077003 \h </w:instrText>
        </w:r>
        <w:r>
          <w:rPr>
            <w:noProof/>
            <w:webHidden/>
          </w:rPr>
        </w:r>
        <w:r>
          <w:rPr>
            <w:noProof/>
            <w:webHidden/>
          </w:rPr>
          <w:fldChar w:fldCharType="separate"/>
        </w:r>
        <w:r>
          <w:rPr>
            <w:noProof/>
            <w:webHidden/>
          </w:rPr>
          <w:t>1</w:t>
        </w:r>
        <w:r>
          <w:rPr>
            <w:noProof/>
            <w:webHidden/>
          </w:rPr>
          <w:fldChar w:fldCharType="end"/>
        </w:r>
      </w:hyperlink>
    </w:p>
    <w:p w14:paraId="03758D78" w14:textId="6341DCC6"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04" w:history="1">
        <w:r w:rsidRPr="00692EC9">
          <w:rPr>
            <w:rStyle w:val="Hyperlink"/>
            <w:noProof/>
          </w:rPr>
          <w:t>1.4.</w:t>
        </w:r>
        <w:r>
          <w:rPr>
            <w:rFonts w:asciiTheme="minorHAnsi" w:hAnsiTheme="minorHAnsi"/>
            <w:noProof/>
            <w:kern w:val="2"/>
            <w:sz w:val="24"/>
            <w:szCs w:val="24"/>
            <w14:ligatures w14:val="standardContextual"/>
          </w:rPr>
          <w:tab/>
        </w:r>
        <w:r w:rsidRPr="00692EC9">
          <w:rPr>
            <w:rStyle w:val="Hyperlink"/>
            <w:noProof/>
          </w:rPr>
          <w:t>Luồng xử lý MVC</w:t>
        </w:r>
        <w:r>
          <w:rPr>
            <w:noProof/>
            <w:webHidden/>
          </w:rPr>
          <w:tab/>
        </w:r>
        <w:r>
          <w:rPr>
            <w:noProof/>
            <w:webHidden/>
          </w:rPr>
          <w:fldChar w:fldCharType="begin"/>
        </w:r>
        <w:r>
          <w:rPr>
            <w:noProof/>
            <w:webHidden/>
          </w:rPr>
          <w:instrText xml:space="preserve"> PAGEREF _Toc244077004 \h </w:instrText>
        </w:r>
        <w:r>
          <w:rPr>
            <w:noProof/>
            <w:webHidden/>
          </w:rPr>
        </w:r>
        <w:r>
          <w:rPr>
            <w:noProof/>
            <w:webHidden/>
          </w:rPr>
          <w:fldChar w:fldCharType="separate"/>
        </w:r>
        <w:r>
          <w:rPr>
            <w:noProof/>
            <w:webHidden/>
          </w:rPr>
          <w:t>2</w:t>
        </w:r>
        <w:r>
          <w:rPr>
            <w:noProof/>
            <w:webHidden/>
          </w:rPr>
          <w:fldChar w:fldCharType="end"/>
        </w:r>
      </w:hyperlink>
    </w:p>
    <w:p w14:paraId="4FC0F52E" w14:textId="7E17463B" w:rsidR="00F46AFC" w:rsidRDefault="00F46AFC" w:rsidP="00F46AFC">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4077005" w:history="1">
        <w:r w:rsidRPr="00692EC9">
          <w:rPr>
            <w:rStyle w:val="Hyperlink"/>
            <w:noProof/>
          </w:rPr>
          <w:t>2.</w:t>
        </w:r>
        <w:r>
          <w:rPr>
            <w:rFonts w:asciiTheme="minorHAnsi" w:hAnsiTheme="minorHAnsi"/>
            <w:noProof/>
            <w:kern w:val="2"/>
            <w:sz w:val="24"/>
            <w:szCs w:val="24"/>
            <w14:ligatures w14:val="standardContextual"/>
          </w:rPr>
          <w:tab/>
        </w:r>
        <w:r w:rsidRPr="00692EC9">
          <w:rPr>
            <w:rStyle w:val="Hyperlink"/>
            <w:noProof/>
          </w:rPr>
          <w:t>Chuẩn bị môi trường và kiểm tra cài đặt</w:t>
        </w:r>
        <w:r>
          <w:rPr>
            <w:noProof/>
            <w:webHidden/>
          </w:rPr>
          <w:tab/>
        </w:r>
        <w:r>
          <w:rPr>
            <w:noProof/>
            <w:webHidden/>
          </w:rPr>
          <w:fldChar w:fldCharType="begin"/>
        </w:r>
        <w:r>
          <w:rPr>
            <w:noProof/>
            <w:webHidden/>
          </w:rPr>
          <w:instrText xml:space="preserve"> PAGEREF _Toc244077005 \h </w:instrText>
        </w:r>
        <w:r>
          <w:rPr>
            <w:noProof/>
            <w:webHidden/>
          </w:rPr>
        </w:r>
        <w:r>
          <w:rPr>
            <w:noProof/>
            <w:webHidden/>
          </w:rPr>
          <w:fldChar w:fldCharType="separate"/>
        </w:r>
        <w:r>
          <w:rPr>
            <w:noProof/>
            <w:webHidden/>
          </w:rPr>
          <w:t>2</w:t>
        </w:r>
        <w:r>
          <w:rPr>
            <w:noProof/>
            <w:webHidden/>
          </w:rPr>
          <w:fldChar w:fldCharType="end"/>
        </w:r>
      </w:hyperlink>
    </w:p>
    <w:p w14:paraId="388AD594" w14:textId="1959CB4F"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06" w:history="1">
        <w:r w:rsidRPr="00692EC9">
          <w:rPr>
            <w:rStyle w:val="Hyperlink"/>
            <w:noProof/>
          </w:rPr>
          <w:t>2.1.</w:t>
        </w:r>
        <w:r>
          <w:rPr>
            <w:rFonts w:asciiTheme="minorHAnsi" w:hAnsiTheme="minorHAnsi"/>
            <w:noProof/>
            <w:kern w:val="2"/>
            <w:sz w:val="24"/>
            <w:szCs w:val="24"/>
            <w14:ligatures w14:val="standardContextual"/>
          </w:rPr>
          <w:tab/>
        </w:r>
        <w:r w:rsidRPr="00692EC9">
          <w:rPr>
            <w:rStyle w:val="Hyperlink"/>
            <w:noProof/>
          </w:rPr>
          <w:t>Chuẩn bị môi trường</w:t>
        </w:r>
        <w:r>
          <w:rPr>
            <w:noProof/>
            <w:webHidden/>
          </w:rPr>
          <w:tab/>
        </w:r>
        <w:r>
          <w:rPr>
            <w:noProof/>
            <w:webHidden/>
          </w:rPr>
          <w:fldChar w:fldCharType="begin"/>
        </w:r>
        <w:r>
          <w:rPr>
            <w:noProof/>
            <w:webHidden/>
          </w:rPr>
          <w:instrText xml:space="preserve"> PAGEREF _Toc244077006 \h </w:instrText>
        </w:r>
        <w:r>
          <w:rPr>
            <w:noProof/>
            <w:webHidden/>
          </w:rPr>
        </w:r>
        <w:r>
          <w:rPr>
            <w:noProof/>
            <w:webHidden/>
          </w:rPr>
          <w:fldChar w:fldCharType="separate"/>
        </w:r>
        <w:r>
          <w:rPr>
            <w:noProof/>
            <w:webHidden/>
          </w:rPr>
          <w:t>2</w:t>
        </w:r>
        <w:r>
          <w:rPr>
            <w:noProof/>
            <w:webHidden/>
          </w:rPr>
          <w:fldChar w:fldCharType="end"/>
        </w:r>
      </w:hyperlink>
    </w:p>
    <w:p w14:paraId="41306FDF" w14:textId="4096A0F9"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07" w:history="1">
        <w:r w:rsidRPr="00692EC9">
          <w:rPr>
            <w:rStyle w:val="Hyperlink"/>
            <w:noProof/>
            <w:lang w:val="fr-FR"/>
          </w:rPr>
          <w:t>2.2.</w:t>
        </w:r>
        <w:r>
          <w:rPr>
            <w:rFonts w:asciiTheme="minorHAnsi" w:hAnsiTheme="minorHAnsi"/>
            <w:noProof/>
            <w:kern w:val="2"/>
            <w:sz w:val="24"/>
            <w:szCs w:val="24"/>
            <w14:ligatures w14:val="standardContextual"/>
          </w:rPr>
          <w:tab/>
        </w:r>
        <w:r w:rsidRPr="00692EC9">
          <w:rPr>
            <w:rStyle w:val="Hyperlink"/>
            <w:noProof/>
            <w:lang w:val="fr-FR"/>
          </w:rPr>
          <w:t>Kiểm tra cài đặt</w:t>
        </w:r>
        <w:r>
          <w:rPr>
            <w:noProof/>
            <w:webHidden/>
          </w:rPr>
          <w:tab/>
        </w:r>
        <w:r>
          <w:rPr>
            <w:noProof/>
            <w:webHidden/>
          </w:rPr>
          <w:fldChar w:fldCharType="begin"/>
        </w:r>
        <w:r>
          <w:rPr>
            <w:noProof/>
            <w:webHidden/>
          </w:rPr>
          <w:instrText xml:space="preserve"> PAGEREF _Toc244077007 \h </w:instrText>
        </w:r>
        <w:r>
          <w:rPr>
            <w:noProof/>
            <w:webHidden/>
          </w:rPr>
        </w:r>
        <w:r>
          <w:rPr>
            <w:noProof/>
            <w:webHidden/>
          </w:rPr>
          <w:fldChar w:fldCharType="separate"/>
        </w:r>
        <w:r>
          <w:rPr>
            <w:noProof/>
            <w:webHidden/>
          </w:rPr>
          <w:t>3</w:t>
        </w:r>
        <w:r>
          <w:rPr>
            <w:noProof/>
            <w:webHidden/>
          </w:rPr>
          <w:fldChar w:fldCharType="end"/>
        </w:r>
      </w:hyperlink>
    </w:p>
    <w:p w14:paraId="7A40A76F" w14:textId="3AE260E9" w:rsidR="00F46AFC" w:rsidRDefault="00F46AFC" w:rsidP="00F46AFC">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4077008" w:history="1">
        <w:r w:rsidRPr="00692EC9">
          <w:rPr>
            <w:rStyle w:val="Hyperlink"/>
            <w:noProof/>
            <w:lang w:val="fr-FR"/>
          </w:rPr>
          <w:t>3.</w:t>
        </w:r>
        <w:r>
          <w:rPr>
            <w:rFonts w:asciiTheme="minorHAnsi" w:hAnsiTheme="minorHAnsi"/>
            <w:noProof/>
            <w:kern w:val="2"/>
            <w:sz w:val="24"/>
            <w:szCs w:val="24"/>
            <w14:ligatures w14:val="standardContextual"/>
          </w:rPr>
          <w:tab/>
        </w:r>
        <w:r w:rsidRPr="00692EC9">
          <w:rPr>
            <w:rStyle w:val="Hyperlink"/>
            <w:noProof/>
            <w:lang w:val="fr-FR"/>
          </w:rPr>
          <w:t>Cài đặt và khởi tạo dự án</w:t>
        </w:r>
        <w:r>
          <w:rPr>
            <w:noProof/>
            <w:webHidden/>
          </w:rPr>
          <w:tab/>
        </w:r>
        <w:r>
          <w:rPr>
            <w:noProof/>
            <w:webHidden/>
          </w:rPr>
          <w:fldChar w:fldCharType="begin"/>
        </w:r>
        <w:r>
          <w:rPr>
            <w:noProof/>
            <w:webHidden/>
          </w:rPr>
          <w:instrText xml:space="preserve"> PAGEREF _Toc244077008 \h </w:instrText>
        </w:r>
        <w:r>
          <w:rPr>
            <w:noProof/>
            <w:webHidden/>
          </w:rPr>
        </w:r>
        <w:r>
          <w:rPr>
            <w:noProof/>
            <w:webHidden/>
          </w:rPr>
          <w:fldChar w:fldCharType="separate"/>
        </w:r>
        <w:r>
          <w:rPr>
            <w:noProof/>
            <w:webHidden/>
          </w:rPr>
          <w:t>3</w:t>
        </w:r>
        <w:r>
          <w:rPr>
            <w:noProof/>
            <w:webHidden/>
          </w:rPr>
          <w:fldChar w:fldCharType="end"/>
        </w:r>
      </w:hyperlink>
    </w:p>
    <w:p w14:paraId="1D643CF8" w14:textId="0BC5220A"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09" w:history="1">
        <w:r w:rsidRPr="00692EC9">
          <w:rPr>
            <w:rStyle w:val="Hyperlink"/>
            <w:noProof/>
            <w:lang w:val="fr-FR"/>
          </w:rPr>
          <w:t>3.1.</w:t>
        </w:r>
        <w:r>
          <w:rPr>
            <w:rFonts w:asciiTheme="minorHAnsi" w:hAnsiTheme="minorHAnsi"/>
            <w:noProof/>
            <w:kern w:val="2"/>
            <w:sz w:val="24"/>
            <w:szCs w:val="24"/>
            <w14:ligatures w14:val="standardContextual"/>
          </w:rPr>
          <w:tab/>
        </w:r>
        <w:r w:rsidRPr="00692EC9">
          <w:rPr>
            <w:rStyle w:val="Hyperlink"/>
            <w:noProof/>
            <w:lang w:val="fr-FR"/>
          </w:rPr>
          <w:t>Tạo dự án Symfony MVC</w:t>
        </w:r>
        <w:r>
          <w:rPr>
            <w:noProof/>
            <w:webHidden/>
          </w:rPr>
          <w:tab/>
        </w:r>
        <w:r>
          <w:rPr>
            <w:noProof/>
            <w:webHidden/>
          </w:rPr>
          <w:fldChar w:fldCharType="begin"/>
        </w:r>
        <w:r>
          <w:rPr>
            <w:noProof/>
            <w:webHidden/>
          </w:rPr>
          <w:instrText xml:space="preserve"> PAGEREF _Toc244077009 \h </w:instrText>
        </w:r>
        <w:r>
          <w:rPr>
            <w:noProof/>
            <w:webHidden/>
          </w:rPr>
        </w:r>
        <w:r>
          <w:rPr>
            <w:noProof/>
            <w:webHidden/>
          </w:rPr>
          <w:fldChar w:fldCharType="separate"/>
        </w:r>
        <w:r>
          <w:rPr>
            <w:noProof/>
            <w:webHidden/>
          </w:rPr>
          <w:t>3</w:t>
        </w:r>
        <w:r>
          <w:rPr>
            <w:noProof/>
            <w:webHidden/>
          </w:rPr>
          <w:fldChar w:fldCharType="end"/>
        </w:r>
      </w:hyperlink>
    </w:p>
    <w:p w14:paraId="2983C273" w14:textId="2EA21462"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10" w:history="1">
        <w:r w:rsidRPr="00692EC9">
          <w:rPr>
            <w:rStyle w:val="Hyperlink"/>
            <w:noProof/>
          </w:rPr>
          <w:t>3.1.1</w:t>
        </w:r>
        <w:r>
          <w:rPr>
            <w:rFonts w:asciiTheme="minorHAnsi" w:hAnsiTheme="minorHAnsi"/>
            <w:noProof/>
            <w:kern w:val="2"/>
            <w:sz w:val="24"/>
            <w:szCs w:val="24"/>
            <w14:ligatures w14:val="standardContextual"/>
          </w:rPr>
          <w:tab/>
        </w:r>
        <w:r w:rsidRPr="00692EC9">
          <w:rPr>
            <w:rStyle w:val="Hyperlink"/>
            <w:noProof/>
            <w:lang w:val="fr-FR"/>
          </w:rPr>
          <w:t>Bước 1.</w:t>
        </w:r>
        <w:r w:rsidRPr="00692EC9">
          <w:rPr>
            <w:rStyle w:val="Hyperlink"/>
            <w:rFonts w:eastAsia="Times New Roman" w:cs="Times New Roman"/>
            <w:iCs/>
            <w:noProof/>
          </w:rPr>
          <w:t xml:space="preserve"> </w:t>
        </w:r>
        <w:r w:rsidRPr="00692EC9">
          <w:rPr>
            <w:rStyle w:val="Hyperlink"/>
            <w:noProof/>
          </w:rPr>
          <w:t>Khởi tạo dự án Symfony bằng Composer</w:t>
        </w:r>
        <w:r>
          <w:rPr>
            <w:noProof/>
            <w:webHidden/>
          </w:rPr>
          <w:tab/>
        </w:r>
        <w:r>
          <w:rPr>
            <w:noProof/>
            <w:webHidden/>
          </w:rPr>
          <w:fldChar w:fldCharType="begin"/>
        </w:r>
        <w:r>
          <w:rPr>
            <w:noProof/>
            <w:webHidden/>
          </w:rPr>
          <w:instrText xml:space="preserve"> PAGEREF _Toc244077010 \h </w:instrText>
        </w:r>
        <w:r>
          <w:rPr>
            <w:noProof/>
            <w:webHidden/>
          </w:rPr>
        </w:r>
        <w:r>
          <w:rPr>
            <w:noProof/>
            <w:webHidden/>
          </w:rPr>
          <w:fldChar w:fldCharType="separate"/>
        </w:r>
        <w:r>
          <w:rPr>
            <w:noProof/>
            <w:webHidden/>
          </w:rPr>
          <w:t>4</w:t>
        </w:r>
        <w:r>
          <w:rPr>
            <w:noProof/>
            <w:webHidden/>
          </w:rPr>
          <w:fldChar w:fldCharType="end"/>
        </w:r>
      </w:hyperlink>
    </w:p>
    <w:p w14:paraId="3EC76CC6" w14:textId="39D3D83F"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11" w:history="1">
        <w:r w:rsidRPr="00692EC9">
          <w:rPr>
            <w:rStyle w:val="Hyperlink"/>
            <w:noProof/>
          </w:rPr>
          <w:t>3.1.2</w:t>
        </w:r>
        <w:r>
          <w:rPr>
            <w:rFonts w:asciiTheme="minorHAnsi" w:hAnsiTheme="minorHAnsi"/>
            <w:noProof/>
            <w:kern w:val="2"/>
            <w:sz w:val="24"/>
            <w:szCs w:val="24"/>
            <w14:ligatures w14:val="standardContextual"/>
          </w:rPr>
          <w:tab/>
        </w:r>
        <w:r w:rsidRPr="00692EC9">
          <w:rPr>
            <w:rStyle w:val="Hyperlink"/>
            <w:noProof/>
            <w:lang w:val="fr-FR"/>
          </w:rPr>
          <w:t xml:space="preserve">Bước 2. </w:t>
        </w:r>
        <w:r w:rsidRPr="00692EC9">
          <w:rPr>
            <w:rStyle w:val="Hyperlink"/>
            <w:noProof/>
          </w:rPr>
          <w:t>Cài đặt và cấu hình các thư viện cần thiết</w:t>
        </w:r>
        <w:r>
          <w:rPr>
            <w:noProof/>
            <w:webHidden/>
          </w:rPr>
          <w:tab/>
        </w:r>
        <w:r>
          <w:rPr>
            <w:noProof/>
            <w:webHidden/>
          </w:rPr>
          <w:fldChar w:fldCharType="begin"/>
        </w:r>
        <w:r>
          <w:rPr>
            <w:noProof/>
            <w:webHidden/>
          </w:rPr>
          <w:instrText xml:space="preserve"> PAGEREF _Toc244077011 \h </w:instrText>
        </w:r>
        <w:r>
          <w:rPr>
            <w:noProof/>
            <w:webHidden/>
          </w:rPr>
        </w:r>
        <w:r>
          <w:rPr>
            <w:noProof/>
            <w:webHidden/>
          </w:rPr>
          <w:fldChar w:fldCharType="separate"/>
        </w:r>
        <w:r>
          <w:rPr>
            <w:noProof/>
            <w:webHidden/>
          </w:rPr>
          <w:t>5</w:t>
        </w:r>
        <w:r>
          <w:rPr>
            <w:noProof/>
            <w:webHidden/>
          </w:rPr>
          <w:fldChar w:fldCharType="end"/>
        </w:r>
      </w:hyperlink>
    </w:p>
    <w:p w14:paraId="03A4CE36" w14:textId="333E96F5"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12" w:history="1">
        <w:r w:rsidRPr="00692EC9">
          <w:rPr>
            <w:rStyle w:val="Hyperlink"/>
            <w:noProof/>
            <w:lang w:val="fr-FR"/>
          </w:rPr>
          <w:t>3.1.3</w:t>
        </w:r>
        <w:r>
          <w:rPr>
            <w:rFonts w:asciiTheme="minorHAnsi" w:hAnsiTheme="minorHAnsi"/>
            <w:noProof/>
            <w:kern w:val="2"/>
            <w:sz w:val="24"/>
            <w:szCs w:val="24"/>
            <w14:ligatures w14:val="standardContextual"/>
          </w:rPr>
          <w:tab/>
        </w:r>
        <w:r w:rsidRPr="00692EC9">
          <w:rPr>
            <w:rStyle w:val="Hyperlink"/>
            <w:noProof/>
            <w:lang w:val="fr-FR"/>
          </w:rPr>
          <w:t>Bước 3. Kiểm tra và khởi tạo ứng dụng Symfony</w:t>
        </w:r>
        <w:r>
          <w:rPr>
            <w:noProof/>
            <w:webHidden/>
          </w:rPr>
          <w:tab/>
        </w:r>
        <w:r>
          <w:rPr>
            <w:noProof/>
            <w:webHidden/>
          </w:rPr>
          <w:fldChar w:fldCharType="begin"/>
        </w:r>
        <w:r>
          <w:rPr>
            <w:noProof/>
            <w:webHidden/>
          </w:rPr>
          <w:instrText xml:space="preserve"> PAGEREF _Toc244077012 \h </w:instrText>
        </w:r>
        <w:r>
          <w:rPr>
            <w:noProof/>
            <w:webHidden/>
          </w:rPr>
        </w:r>
        <w:r>
          <w:rPr>
            <w:noProof/>
            <w:webHidden/>
          </w:rPr>
          <w:fldChar w:fldCharType="separate"/>
        </w:r>
        <w:r>
          <w:rPr>
            <w:noProof/>
            <w:webHidden/>
          </w:rPr>
          <w:t>9</w:t>
        </w:r>
        <w:r>
          <w:rPr>
            <w:noProof/>
            <w:webHidden/>
          </w:rPr>
          <w:fldChar w:fldCharType="end"/>
        </w:r>
      </w:hyperlink>
    </w:p>
    <w:p w14:paraId="64879EC5" w14:textId="2E6574B3"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13" w:history="1">
        <w:r w:rsidRPr="00692EC9">
          <w:rPr>
            <w:rStyle w:val="Hyperlink"/>
            <w:noProof/>
            <w:lang w:val="fr-FR"/>
          </w:rPr>
          <w:t>3.2.</w:t>
        </w:r>
        <w:r>
          <w:rPr>
            <w:rFonts w:asciiTheme="minorHAnsi" w:hAnsiTheme="minorHAnsi"/>
            <w:noProof/>
            <w:kern w:val="2"/>
            <w:sz w:val="24"/>
            <w:szCs w:val="24"/>
            <w14:ligatures w14:val="standardContextual"/>
          </w:rPr>
          <w:tab/>
        </w:r>
        <w:r w:rsidRPr="00692EC9">
          <w:rPr>
            <w:rStyle w:val="Hyperlink"/>
            <w:noProof/>
            <w:lang w:val="fr-FR"/>
          </w:rPr>
          <w:t>Kiểm tra cấu trúc thư mục</w:t>
        </w:r>
        <w:r>
          <w:rPr>
            <w:noProof/>
            <w:webHidden/>
          </w:rPr>
          <w:tab/>
        </w:r>
        <w:r>
          <w:rPr>
            <w:noProof/>
            <w:webHidden/>
          </w:rPr>
          <w:fldChar w:fldCharType="begin"/>
        </w:r>
        <w:r>
          <w:rPr>
            <w:noProof/>
            <w:webHidden/>
          </w:rPr>
          <w:instrText xml:space="preserve"> PAGEREF _Toc244077013 \h </w:instrText>
        </w:r>
        <w:r>
          <w:rPr>
            <w:noProof/>
            <w:webHidden/>
          </w:rPr>
        </w:r>
        <w:r>
          <w:rPr>
            <w:noProof/>
            <w:webHidden/>
          </w:rPr>
          <w:fldChar w:fldCharType="separate"/>
        </w:r>
        <w:r>
          <w:rPr>
            <w:noProof/>
            <w:webHidden/>
          </w:rPr>
          <w:t>10</w:t>
        </w:r>
        <w:r>
          <w:rPr>
            <w:noProof/>
            <w:webHidden/>
          </w:rPr>
          <w:fldChar w:fldCharType="end"/>
        </w:r>
      </w:hyperlink>
    </w:p>
    <w:p w14:paraId="41E2CB66" w14:textId="3A7793D4" w:rsidR="00F46AFC" w:rsidRDefault="00F46AFC" w:rsidP="00F46AFC">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4077014" w:history="1">
        <w:r w:rsidRPr="00692EC9">
          <w:rPr>
            <w:rStyle w:val="Hyperlink"/>
            <w:noProof/>
          </w:rPr>
          <w:t>4.</w:t>
        </w:r>
        <w:r>
          <w:rPr>
            <w:rFonts w:asciiTheme="minorHAnsi" w:hAnsiTheme="minorHAnsi"/>
            <w:noProof/>
            <w:kern w:val="2"/>
            <w:sz w:val="24"/>
            <w:szCs w:val="24"/>
            <w14:ligatures w14:val="standardContextual"/>
          </w:rPr>
          <w:tab/>
        </w:r>
        <w:r w:rsidRPr="00692EC9">
          <w:rPr>
            <w:rStyle w:val="Hyperlink"/>
            <w:noProof/>
          </w:rPr>
          <w:t>Thiết kế dữ liệu và cấu hình kết nối</w:t>
        </w:r>
        <w:r>
          <w:rPr>
            <w:noProof/>
            <w:webHidden/>
          </w:rPr>
          <w:tab/>
        </w:r>
        <w:r>
          <w:rPr>
            <w:noProof/>
            <w:webHidden/>
          </w:rPr>
          <w:fldChar w:fldCharType="begin"/>
        </w:r>
        <w:r>
          <w:rPr>
            <w:noProof/>
            <w:webHidden/>
          </w:rPr>
          <w:instrText xml:space="preserve"> PAGEREF _Toc244077014 \h </w:instrText>
        </w:r>
        <w:r>
          <w:rPr>
            <w:noProof/>
            <w:webHidden/>
          </w:rPr>
        </w:r>
        <w:r>
          <w:rPr>
            <w:noProof/>
            <w:webHidden/>
          </w:rPr>
          <w:fldChar w:fldCharType="separate"/>
        </w:r>
        <w:r>
          <w:rPr>
            <w:noProof/>
            <w:webHidden/>
          </w:rPr>
          <w:t>13</w:t>
        </w:r>
        <w:r>
          <w:rPr>
            <w:noProof/>
            <w:webHidden/>
          </w:rPr>
          <w:fldChar w:fldCharType="end"/>
        </w:r>
      </w:hyperlink>
    </w:p>
    <w:p w14:paraId="34A1EE1C" w14:textId="730D3916"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15" w:history="1">
        <w:r w:rsidRPr="00692EC9">
          <w:rPr>
            <w:rStyle w:val="Hyperlink"/>
            <w:noProof/>
          </w:rPr>
          <w:t>4.1.</w:t>
        </w:r>
        <w:r>
          <w:rPr>
            <w:rFonts w:asciiTheme="minorHAnsi" w:hAnsiTheme="minorHAnsi"/>
            <w:noProof/>
            <w:kern w:val="2"/>
            <w:sz w:val="24"/>
            <w:szCs w:val="24"/>
            <w14:ligatures w14:val="standardContextual"/>
          </w:rPr>
          <w:tab/>
        </w:r>
        <w:r w:rsidRPr="00692EC9">
          <w:rPr>
            <w:rStyle w:val="Hyperlink"/>
            <w:noProof/>
          </w:rPr>
          <w:t>Thiết kế bảng GIO_HANG</w:t>
        </w:r>
        <w:r>
          <w:rPr>
            <w:noProof/>
            <w:webHidden/>
          </w:rPr>
          <w:tab/>
        </w:r>
        <w:r>
          <w:rPr>
            <w:noProof/>
            <w:webHidden/>
          </w:rPr>
          <w:fldChar w:fldCharType="begin"/>
        </w:r>
        <w:r>
          <w:rPr>
            <w:noProof/>
            <w:webHidden/>
          </w:rPr>
          <w:instrText xml:space="preserve"> PAGEREF _Toc244077015 \h </w:instrText>
        </w:r>
        <w:r>
          <w:rPr>
            <w:noProof/>
            <w:webHidden/>
          </w:rPr>
        </w:r>
        <w:r>
          <w:rPr>
            <w:noProof/>
            <w:webHidden/>
          </w:rPr>
          <w:fldChar w:fldCharType="separate"/>
        </w:r>
        <w:r>
          <w:rPr>
            <w:noProof/>
            <w:webHidden/>
          </w:rPr>
          <w:t>13</w:t>
        </w:r>
        <w:r>
          <w:rPr>
            <w:noProof/>
            <w:webHidden/>
          </w:rPr>
          <w:fldChar w:fldCharType="end"/>
        </w:r>
      </w:hyperlink>
    </w:p>
    <w:p w14:paraId="43386AC9" w14:textId="78772716"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16" w:history="1">
        <w:r w:rsidRPr="00692EC9">
          <w:rPr>
            <w:rStyle w:val="Hyperlink"/>
            <w:noProof/>
          </w:rPr>
          <w:t>4.2.</w:t>
        </w:r>
        <w:r>
          <w:rPr>
            <w:rFonts w:asciiTheme="minorHAnsi" w:hAnsiTheme="minorHAnsi"/>
            <w:noProof/>
            <w:kern w:val="2"/>
            <w:sz w:val="24"/>
            <w:szCs w:val="24"/>
            <w14:ligatures w14:val="standardContextual"/>
          </w:rPr>
          <w:tab/>
        </w:r>
        <w:r w:rsidRPr="00692EC9">
          <w:rPr>
            <w:rStyle w:val="Hyperlink"/>
            <w:noProof/>
          </w:rPr>
          <w:t>Tạo cơ sở dữ liệu</w:t>
        </w:r>
        <w:r>
          <w:rPr>
            <w:noProof/>
            <w:webHidden/>
          </w:rPr>
          <w:tab/>
        </w:r>
        <w:r>
          <w:rPr>
            <w:noProof/>
            <w:webHidden/>
          </w:rPr>
          <w:fldChar w:fldCharType="begin"/>
        </w:r>
        <w:r>
          <w:rPr>
            <w:noProof/>
            <w:webHidden/>
          </w:rPr>
          <w:instrText xml:space="preserve"> PAGEREF _Toc244077016 \h </w:instrText>
        </w:r>
        <w:r>
          <w:rPr>
            <w:noProof/>
            <w:webHidden/>
          </w:rPr>
        </w:r>
        <w:r>
          <w:rPr>
            <w:noProof/>
            <w:webHidden/>
          </w:rPr>
          <w:fldChar w:fldCharType="separate"/>
        </w:r>
        <w:r>
          <w:rPr>
            <w:noProof/>
            <w:webHidden/>
          </w:rPr>
          <w:t>14</w:t>
        </w:r>
        <w:r>
          <w:rPr>
            <w:noProof/>
            <w:webHidden/>
          </w:rPr>
          <w:fldChar w:fldCharType="end"/>
        </w:r>
      </w:hyperlink>
    </w:p>
    <w:p w14:paraId="666566DA" w14:textId="0072B892"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17" w:history="1">
        <w:r w:rsidRPr="00692EC9">
          <w:rPr>
            <w:rStyle w:val="Hyperlink"/>
            <w:noProof/>
          </w:rPr>
          <w:t>4.3.</w:t>
        </w:r>
        <w:r>
          <w:rPr>
            <w:rFonts w:asciiTheme="minorHAnsi" w:hAnsiTheme="minorHAnsi"/>
            <w:noProof/>
            <w:kern w:val="2"/>
            <w:sz w:val="24"/>
            <w:szCs w:val="24"/>
            <w14:ligatures w14:val="standardContextual"/>
          </w:rPr>
          <w:tab/>
        </w:r>
        <w:r w:rsidRPr="00692EC9">
          <w:rPr>
            <w:rStyle w:val="Hyperlink"/>
            <w:noProof/>
          </w:rPr>
          <w:t>Cấu hình .env</w:t>
        </w:r>
        <w:r>
          <w:rPr>
            <w:noProof/>
            <w:webHidden/>
          </w:rPr>
          <w:tab/>
        </w:r>
        <w:r>
          <w:rPr>
            <w:noProof/>
            <w:webHidden/>
          </w:rPr>
          <w:fldChar w:fldCharType="begin"/>
        </w:r>
        <w:r>
          <w:rPr>
            <w:noProof/>
            <w:webHidden/>
          </w:rPr>
          <w:instrText xml:space="preserve"> PAGEREF _Toc244077017 \h </w:instrText>
        </w:r>
        <w:r>
          <w:rPr>
            <w:noProof/>
            <w:webHidden/>
          </w:rPr>
        </w:r>
        <w:r>
          <w:rPr>
            <w:noProof/>
            <w:webHidden/>
          </w:rPr>
          <w:fldChar w:fldCharType="separate"/>
        </w:r>
        <w:r>
          <w:rPr>
            <w:noProof/>
            <w:webHidden/>
          </w:rPr>
          <w:t>15</w:t>
        </w:r>
        <w:r>
          <w:rPr>
            <w:noProof/>
            <w:webHidden/>
          </w:rPr>
          <w:fldChar w:fldCharType="end"/>
        </w:r>
      </w:hyperlink>
    </w:p>
    <w:p w14:paraId="5B279E1F" w14:textId="6A738E11" w:rsidR="00F46AFC" w:rsidRDefault="00F46AFC" w:rsidP="00F46AFC">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4077018" w:history="1">
        <w:r w:rsidRPr="00692EC9">
          <w:rPr>
            <w:rStyle w:val="Hyperlink"/>
            <w:noProof/>
          </w:rPr>
          <w:t>5.</w:t>
        </w:r>
        <w:r>
          <w:rPr>
            <w:rFonts w:asciiTheme="minorHAnsi" w:hAnsiTheme="minorHAnsi"/>
            <w:noProof/>
            <w:kern w:val="2"/>
            <w:sz w:val="24"/>
            <w:szCs w:val="24"/>
            <w14:ligatures w14:val="standardContextual"/>
          </w:rPr>
          <w:tab/>
        </w:r>
        <w:r w:rsidRPr="00692EC9">
          <w:rPr>
            <w:rStyle w:val="Hyperlink"/>
            <w:noProof/>
          </w:rPr>
          <w:t>Tạo Model và Migration</w:t>
        </w:r>
        <w:r>
          <w:rPr>
            <w:noProof/>
            <w:webHidden/>
          </w:rPr>
          <w:tab/>
        </w:r>
        <w:r>
          <w:rPr>
            <w:noProof/>
            <w:webHidden/>
          </w:rPr>
          <w:fldChar w:fldCharType="begin"/>
        </w:r>
        <w:r>
          <w:rPr>
            <w:noProof/>
            <w:webHidden/>
          </w:rPr>
          <w:instrText xml:space="preserve"> PAGEREF _Toc244077018 \h </w:instrText>
        </w:r>
        <w:r>
          <w:rPr>
            <w:noProof/>
            <w:webHidden/>
          </w:rPr>
        </w:r>
        <w:r>
          <w:rPr>
            <w:noProof/>
            <w:webHidden/>
          </w:rPr>
          <w:fldChar w:fldCharType="separate"/>
        </w:r>
        <w:r>
          <w:rPr>
            <w:noProof/>
            <w:webHidden/>
          </w:rPr>
          <w:t>16</w:t>
        </w:r>
        <w:r>
          <w:rPr>
            <w:noProof/>
            <w:webHidden/>
          </w:rPr>
          <w:fldChar w:fldCharType="end"/>
        </w:r>
      </w:hyperlink>
    </w:p>
    <w:p w14:paraId="19E9FECE" w14:textId="12BE1012"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19" w:history="1">
        <w:r w:rsidRPr="00692EC9">
          <w:rPr>
            <w:rStyle w:val="Hyperlink"/>
            <w:noProof/>
          </w:rPr>
          <w:t>5.1.1</w:t>
        </w:r>
        <w:r>
          <w:rPr>
            <w:rFonts w:asciiTheme="minorHAnsi" w:hAnsiTheme="minorHAnsi"/>
            <w:noProof/>
            <w:kern w:val="2"/>
            <w:sz w:val="24"/>
            <w:szCs w:val="24"/>
            <w14:ligatures w14:val="standardContextual"/>
          </w:rPr>
          <w:tab/>
        </w:r>
        <w:r w:rsidRPr="00692EC9">
          <w:rPr>
            <w:rStyle w:val="Hyperlink"/>
            <w:noProof/>
          </w:rPr>
          <w:t>Bước 1.Xây dựng lớp Repository để truy xuất dữ liệu</w:t>
        </w:r>
        <w:r>
          <w:rPr>
            <w:noProof/>
            <w:webHidden/>
          </w:rPr>
          <w:tab/>
        </w:r>
        <w:r>
          <w:rPr>
            <w:noProof/>
            <w:webHidden/>
          </w:rPr>
          <w:fldChar w:fldCharType="begin"/>
        </w:r>
        <w:r>
          <w:rPr>
            <w:noProof/>
            <w:webHidden/>
          </w:rPr>
          <w:instrText xml:space="preserve"> PAGEREF _Toc244077019 \h </w:instrText>
        </w:r>
        <w:r>
          <w:rPr>
            <w:noProof/>
            <w:webHidden/>
          </w:rPr>
        </w:r>
        <w:r>
          <w:rPr>
            <w:noProof/>
            <w:webHidden/>
          </w:rPr>
          <w:fldChar w:fldCharType="separate"/>
        </w:r>
        <w:r>
          <w:rPr>
            <w:noProof/>
            <w:webHidden/>
          </w:rPr>
          <w:t>16</w:t>
        </w:r>
        <w:r>
          <w:rPr>
            <w:noProof/>
            <w:webHidden/>
          </w:rPr>
          <w:fldChar w:fldCharType="end"/>
        </w:r>
      </w:hyperlink>
    </w:p>
    <w:p w14:paraId="40E0DBC2" w14:textId="34F8E4EA"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20" w:history="1">
        <w:r w:rsidRPr="00692EC9">
          <w:rPr>
            <w:rStyle w:val="Hyperlink"/>
            <w:noProof/>
          </w:rPr>
          <w:t>5.1.2</w:t>
        </w:r>
        <w:r>
          <w:rPr>
            <w:rFonts w:asciiTheme="minorHAnsi" w:hAnsiTheme="minorHAnsi"/>
            <w:noProof/>
            <w:kern w:val="2"/>
            <w:sz w:val="24"/>
            <w:szCs w:val="24"/>
            <w14:ligatures w14:val="standardContextual"/>
          </w:rPr>
          <w:tab/>
        </w:r>
        <w:r w:rsidRPr="00692EC9">
          <w:rPr>
            <w:rStyle w:val="Hyperlink"/>
            <w:noProof/>
          </w:rPr>
          <w:t>Bước 2. Xây dựng lớp Service để xử lý nghiệp vụ giỏ hàng</w:t>
        </w:r>
        <w:r>
          <w:rPr>
            <w:noProof/>
            <w:webHidden/>
          </w:rPr>
          <w:tab/>
        </w:r>
        <w:r>
          <w:rPr>
            <w:noProof/>
            <w:webHidden/>
          </w:rPr>
          <w:fldChar w:fldCharType="begin"/>
        </w:r>
        <w:r>
          <w:rPr>
            <w:noProof/>
            <w:webHidden/>
          </w:rPr>
          <w:instrText xml:space="preserve"> PAGEREF _Toc244077020 \h </w:instrText>
        </w:r>
        <w:r>
          <w:rPr>
            <w:noProof/>
            <w:webHidden/>
          </w:rPr>
        </w:r>
        <w:r>
          <w:rPr>
            <w:noProof/>
            <w:webHidden/>
          </w:rPr>
          <w:fldChar w:fldCharType="separate"/>
        </w:r>
        <w:r>
          <w:rPr>
            <w:noProof/>
            <w:webHidden/>
          </w:rPr>
          <w:t>17</w:t>
        </w:r>
        <w:r>
          <w:rPr>
            <w:noProof/>
            <w:webHidden/>
          </w:rPr>
          <w:fldChar w:fldCharType="end"/>
        </w:r>
      </w:hyperlink>
    </w:p>
    <w:p w14:paraId="0D5B80CA" w14:textId="0B8C2275"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21" w:history="1">
        <w:r w:rsidRPr="00692EC9">
          <w:rPr>
            <w:rStyle w:val="Hyperlink"/>
            <w:noProof/>
          </w:rPr>
          <w:t>5.1.3</w:t>
        </w:r>
        <w:r>
          <w:rPr>
            <w:rFonts w:asciiTheme="minorHAnsi" w:hAnsiTheme="minorHAnsi"/>
            <w:noProof/>
            <w:kern w:val="2"/>
            <w:sz w:val="24"/>
            <w:szCs w:val="24"/>
            <w14:ligatures w14:val="standardContextual"/>
          </w:rPr>
          <w:tab/>
        </w:r>
        <w:r w:rsidRPr="00692EC9">
          <w:rPr>
            <w:rStyle w:val="Hyperlink"/>
            <w:noProof/>
          </w:rPr>
          <w:t>Bước 3. Xây dựng và thực thi Migration để cập nhật cơ sở dữ liệu</w:t>
        </w:r>
        <w:r>
          <w:rPr>
            <w:noProof/>
            <w:webHidden/>
          </w:rPr>
          <w:tab/>
        </w:r>
        <w:r>
          <w:rPr>
            <w:noProof/>
            <w:webHidden/>
          </w:rPr>
          <w:fldChar w:fldCharType="begin"/>
        </w:r>
        <w:r>
          <w:rPr>
            <w:noProof/>
            <w:webHidden/>
          </w:rPr>
          <w:instrText xml:space="preserve"> PAGEREF _Toc244077021 \h </w:instrText>
        </w:r>
        <w:r>
          <w:rPr>
            <w:noProof/>
            <w:webHidden/>
          </w:rPr>
        </w:r>
        <w:r>
          <w:rPr>
            <w:noProof/>
            <w:webHidden/>
          </w:rPr>
          <w:fldChar w:fldCharType="separate"/>
        </w:r>
        <w:r>
          <w:rPr>
            <w:noProof/>
            <w:webHidden/>
          </w:rPr>
          <w:t>18</w:t>
        </w:r>
        <w:r>
          <w:rPr>
            <w:noProof/>
            <w:webHidden/>
          </w:rPr>
          <w:fldChar w:fldCharType="end"/>
        </w:r>
      </w:hyperlink>
    </w:p>
    <w:p w14:paraId="0A687AA9" w14:textId="55A91483" w:rsidR="00F46AFC" w:rsidRDefault="00F46AFC" w:rsidP="00F46AFC">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4077022" w:history="1">
        <w:r w:rsidRPr="00692EC9">
          <w:rPr>
            <w:rStyle w:val="Hyperlink"/>
            <w:noProof/>
          </w:rPr>
          <w:t>6.</w:t>
        </w:r>
        <w:r>
          <w:rPr>
            <w:rFonts w:asciiTheme="minorHAnsi" w:hAnsiTheme="minorHAnsi"/>
            <w:noProof/>
            <w:kern w:val="2"/>
            <w:sz w:val="24"/>
            <w:szCs w:val="24"/>
            <w14:ligatures w14:val="standardContextual"/>
          </w:rPr>
          <w:tab/>
        </w:r>
        <w:r w:rsidRPr="00692EC9">
          <w:rPr>
            <w:rStyle w:val="Hyperlink"/>
            <w:noProof/>
          </w:rPr>
          <w:t>Xây dựng CRUD theo MVC</w:t>
        </w:r>
        <w:r>
          <w:rPr>
            <w:noProof/>
            <w:webHidden/>
          </w:rPr>
          <w:tab/>
        </w:r>
        <w:r>
          <w:rPr>
            <w:noProof/>
            <w:webHidden/>
          </w:rPr>
          <w:fldChar w:fldCharType="begin"/>
        </w:r>
        <w:r>
          <w:rPr>
            <w:noProof/>
            <w:webHidden/>
          </w:rPr>
          <w:instrText xml:space="preserve"> PAGEREF _Toc244077022 \h </w:instrText>
        </w:r>
        <w:r>
          <w:rPr>
            <w:noProof/>
            <w:webHidden/>
          </w:rPr>
        </w:r>
        <w:r>
          <w:rPr>
            <w:noProof/>
            <w:webHidden/>
          </w:rPr>
          <w:fldChar w:fldCharType="separate"/>
        </w:r>
        <w:r>
          <w:rPr>
            <w:noProof/>
            <w:webHidden/>
          </w:rPr>
          <w:t>20</w:t>
        </w:r>
        <w:r>
          <w:rPr>
            <w:noProof/>
            <w:webHidden/>
          </w:rPr>
          <w:fldChar w:fldCharType="end"/>
        </w:r>
      </w:hyperlink>
    </w:p>
    <w:p w14:paraId="65365E7D" w14:textId="48DBFA34"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23" w:history="1">
        <w:r w:rsidRPr="00692EC9">
          <w:rPr>
            <w:rStyle w:val="Hyperlink"/>
            <w:noProof/>
          </w:rPr>
          <w:t>6.1.</w:t>
        </w:r>
        <w:r>
          <w:rPr>
            <w:rFonts w:asciiTheme="minorHAnsi" w:hAnsiTheme="minorHAnsi"/>
            <w:noProof/>
            <w:kern w:val="2"/>
            <w:sz w:val="24"/>
            <w:szCs w:val="24"/>
            <w14:ligatures w14:val="standardContextual"/>
          </w:rPr>
          <w:tab/>
        </w:r>
        <w:r w:rsidRPr="00692EC9">
          <w:rPr>
            <w:rStyle w:val="Hyperlink"/>
            <w:noProof/>
          </w:rPr>
          <w:t>Tạo và viết Controller</w:t>
        </w:r>
        <w:r>
          <w:rPr>
            <w:noProof/>
            <w:webHidden/>
          </w:rPr>
          <w:tab/>
        </w:r>
        <w:r>
          <w:rPr>
            <w:noProof/>
            <w:webHidden/>
          </w:rPr>
          <w:fldChar w:fldCharType="begin"/>
        </w:r>
        <w:r>
          <w:rPr>
            <w:noProof/>
            <w:webHidden/>
          </w:rPr>
          <w:instrText xml:space="preserve"> PAGEREF _Toc244077023 \h </w:instrText>
        </w:r>
        <w:r>
          <w:rPr>
            <w:noProof/>
            <w:webHidden/>
          </w:rPr>
        </w:r>
        <w:r>
          <w:rPr>
            <w:noProof/>
            <w:webHidden/>
          </w:rPr>
          <w:fldChar w:fldCharType="separate"/>
        </w:r>
        <w:r>
          <w:rPr>
            <w:noProof/>
            <w:webHidden/>
          </w:rPr>
          <w:t>20</w:t>
        </w:r>
        <w:r>
          <w:rPr>
            <w:noProof/>
            <w:webHidden/>
          </w:rPr>
          <w:fldChar w:fldCharType="end"/>
        </w:r>
      </w:hyperlink>
    </w:p>
    <w:p w14:paraId="71D3CAFB" w14:textId="23EDB9BF"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24" w:history="1">
        <w:r w:rsidRPr="00692EC9">
          <w:rPr>
            <w:rStyle w:val="Hyperlink"/>
            <w:noProof/>
          </w:rPr>
          <w:t>6.1.1</w:t>
        </w:r>
        <w:r>
          <w:rPr>
            <w:rFonts w:asciiTheme="minorHAnsi" w:hAnsiTheme="minorHAnsi"/>
            <w:noProof/>
            <w:kern w:val="2"/>
            <w:sz w:val="24"/>
            <w:szCs w:val="24"/>
            <w14:ligatures w14:val="standardContextual"/>
          </w:rPr>
          <w:tab/>
        </w:r>
        <w:r w:rsidRPr="00692EC9">
          <w:rPr>
            <w:rStyle w:val="Hyperlink"/>
            <w:noProof/>
          </w:rPr>
          <w:t>Create – tạo và gửi giỏ hàng</w:t>
        </w:r>
        <w:r>
          <w:rPr>
            <w:noProof/>
            <w:webHidden/>
          </w:rPr>
          <w:tab/>
        </w:r>
        <w:r>
          <w:rPr>
            <w:noProof/>
            <w:webHidden/>
          </w:rPr>
          <w:fldChar w:fldCharType="begin"/>
        </w:r>
        <w:r>
          <w:rPr>
            <w:noProof/>
            <w:webHidden/>
          </w:rPr>
          <w:instrText xml:space="preserve"> PAGEREF _Toc244077024 \h </w:instrText>
        </w:r>
        <w:r>
          <w:rPr>
            <w:noProof/>
            <w:webHidden/>
          </w:rPr>
        </w:r>
        <w:r>
          <w:rPr>
            <w:noProof/>
            <w:webHidden/>
          </w:rPr>
          <w:fldChar w:fldCharType="separate"/>
        </w:r>
        <w:r>
          <w:rPr>
            <w:noProof/>
            <w:webHidden/>
          </w:rPr>
          <w:t>20</w:t>
        </w:r>
        <w:r>
          <w:rPr>
            <w:noProof/>
            <w:webHidden/>
          </w:rPr>
          <w:fldChar w:fldCharType="end"/>
        </w:r>
      </w:hyperlink>
    </w:p>
    <w:p w14:paraId="651EFCC3" w14:textId="5C0A9EC3"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25" w:history="1">
        <w:r w:rsidRPr="00692EC9">
          <w:rPr>
            <w:rStyle w:val="Hyperlink"/>
            <w:noProof/>
          </w:rPr>
          <w:t>6.1.2</w:t>
        </w:r>
        <w:r>
          <w:rPr>
            <w:rFonts w:asciiTheme="minorHAnsi" w:hAnsiTheme="minorHAnsi"/>
            <w:noProof/>
            <w:kern w:val="2"/>
            <w:sz w:val="24"/>
            <w:szCs w:val="24"/>
            <w14:ligatures w14:val="standardContextual"/>
          </w:rPr>
          <w:tab/>
        </w:r>
        <w:r w:rsidRPr="00692EC9">
          <w:rPr>
            <w:rStyle w:val="Hyperlink"/>
            <w:noProof/>
          </w:rPr>
          <w:t>Read – hiển thị danh sách và chi tiết</w:t>
        </w:r>
        <w:r>
          <w:rPr>
            <w:noProof/>
            <w:webHidden/>
          </w:rPr>
          <w:tab/>
        </w:r>
        <w:r>
          <w:rPr>
            <w:noProof/>
            <w:webHidden/>
          </w:rPr>
          <w:fldChar w:fldCharType="begin"/>
        </w:r>
        <w:r>
          <w:rPr>
            <w:noProof/>
            <w:webHidden/>
          </w:rPr>
          <w:instrText xml:space="preserve"> PAGEREF _Toc244077025 \h </w:instrText>
        </w:r>
        <w:r>
          <w:rPr>
            <w:noProof/>
            <w:webHidden/>
          </w:rPr>
        </w:r>
        <w:r>
          <w:rPr>
            <w:noProof/>
            <w:webHidden/>
          </w:rPr>
          <w:fldChar w:fldCharType="separate"/>
        </w:r>
        <w:r>
          <w:rPr>
            <w:noProof/>
            <w:webHidden/>
          </w:rPr>
          <w:t>21</w:t>
        </w:r>
        <w:r>
          <w:rPr>
            <w:noProof/>
            <w:webHidden/>
          </w:rPr>
          <w:fldChar w:fldCharType="end"/>
        </w:r>
      </w:hyperlink>
    </w:p>
    <w:p w14:paraId="70D3AF29" w14:textId="385ED71F"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26" w:history="1">
        <w:r w:rsidRPr="00692EC9">
          <w:rPr>
            <w:rStyle w:val="Hyperlink"/>
            <w:noProof/>
          </w:rPr>
          <w:t>6.1.3</w:t>
        </w:r>
        <w:r>
          <w:rPr>
            <w:rFonts w:asciiTheme="minorHAnsi" w:hAnsiTheme="minorHAnsi"/>
            <w:noProof/>
            <w:kern w:val="2"/>
            <w:sz w:val="24"/>
            <w:szCs w:val="24"/>
            <w14:ligatures w14:val="standardContextual"/>
          </w:rPr>
          <w:tab/>
        </w:r>
        <w:r w:rsidRPr="00692EC9">
          <w:rPr>
            <w:rStyle w:val="Hyperlink"/>
            <w:noProof/>
          </w:rPr>
          <w:t>Update – cập nhật, duyệt và từ chối</w:t>
        </w:r>
        <w:r>
          <w:rPr>
            <w:noProof/>
            <w:webHidden/>
          </w:rPr>
          <w:tab/>
        </w:r>
        <w:r>
          <w:rPr>
            <w:noProof/>
            <w:webHidden/>
          </w:rPr>
          <w:fldChar w:fldCharType="begin"/>
        </w:r>
        <w:r>
          <w:rPr>
            <w:noProof/>
            <w:webHidden/>
          </w:rPr>
          <w:instrText xml:space="preserve"> PAGEREF _Toc244077026 \h </w:instrText>
        </w:r>
        <w:r>
          <w:rPr>
            <w:noProof/>
            <w:webHidden/>
          </w:rPr>
        </w:r>
        <w:r>
          <w:rPr>
            <w:noProof/>
            <w:webHidden/>
          </w:rPr>
          <w:fldChar w:fldCharType="separate"/>
        </w:r>
        <w:r>
          <w:rPr>
            <w:noProof/>
            <w:webHidden/>
          </w:rPr>
          <w:t>22</w:t>
        </w:r>
        <w:r>
          <w:rPr>
            <w:noProof/>
            <w:webHidden/>
          </w:rPr>
          <w:fldChar w:fldCharType="end"/>
        </w:r>
      </w:hyperlink>
    </w:p>
    <w:p w14:paraId="03F3AE6F" w14:textId="374A0235"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27" w:history="1">
        <w:r w:rsidRPr="00692EC9">
          <w:rPr>
            <w:rStyle w:val="Hyperlink"/>
            <w:noProof/>
          </w:rPr>
          <w:t>6.1.4</w:t>
        </w:r>
        <w:r>
          <w:rPr>
            <w:rFonts w:asciiTheme="minorHAnsi" w:hAnsiTheme="minorHAnsi"/>
            <w:noProof/>
            <w:kern w:val="2"/>
            <w:sz w:val="24"/>
            <w:szCs w:val="24"/>
            <w14:ligatures w14:val="standardContextual"/>
          </w:rPr>
          <w:tab/>
        </w:r>
        <w:r w:rsidRPr="00692EC9">
          <w:rPr>
            <w:rStyle w:val="Hyperlink"/>
            <w:noProof/>
          </w:rPr>
          <w:t>Delete – hủy và xóa</w:t>
        </w:r>
        <w:r>
          <w:rPr>
            <w:noProof/>
            <w:webHidden/>
          </w:rPr>
          <w:tab/>
        </w:r>
        <w:r>
          <w:rPr>
            <w:noProof/>
            <w:webHidden/>
          </w:rPr>
          <w:fldChar w:fldCharType="begin"/>
        </w:r>
        <w:r>
          <w:rPr>
            <w:noProof/>
            <w:webHidden/>
          </w:rPr>
          <w:instrText xml:space="preserve"> PAGEREF _Toc244077027 \h </w:instrText>
        </w:r>
        <w:r>
          <w:rPr>
            <w:noProof/>
            <w:webHidden/>
          </w:rPr>
        </w:r>
        <w:r>
          <w:rPr>
            <w:noProof/>
            <w:webHidden/>
          </w:rPr>
          <w:fldChar w:fldCharType="separate"/>
        </w:r>
        <w:r>
          <w:rPr>
            <w:noProof/>
            <w:webHidden/>
          </w:rPr>
          <w:t>23</w:t>
        </w:r>
        <w:r>
          <w:rPr>
            <w:noProof/>
            <w:webHidden/>
          </w:rPr>
          <w:fldChar w:fldCharType="end"/>
        </w:r>
      </w:hyperlink>
    </w:p>
    <w:p w14:paraId="36779996" w14:textId="1158C6C6"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28" w:history="1">
        <w:r w:rsidRPr="00692EC9">
          <w:rPr>
            <w:rStyle w:val="Hyperlink"/>
            <w:noProof/>
          </w:rPr>
          <w:t>6.2.</w:t>
        </w:r>
        <w:r>
          <w:rPr>
            <w:rFonts w:asciiTheme="minorHAnsi" w:hAnsiTheme="minorHAnsi"/>
            <w:noProof/>
            <w:kern w:val="2"/>
            <w:sz w:val="24"/>
            <w:szCs w:val="24"/>
            <w14:ligatures w14:val="standardContextual"/>
          </w:rPr>
          <w:tab/>
        </w:r>
        <w:r w:rsidRPr="00692EC9">
          <w:rPr>
            <w:rStyle w:val="Hyperlink"/>
            <w:noProof/>
          </w:rPr>
          <w:t>Tạo và viết Route</w:t>
        </w:r>
        <w:r>
          <w:rPr>
            <w:noProof/>
            <w:webHidden/>
          </w:rPr>
          <w:tab/>
        </w:r>
        <w:r>
          <w:rPr>
            <w:noProof/>
            <w:webHidden/>
          </w:rPr>
          <w:fldChar w:fldCharType="begin"/>
        </w:r>
        <w:r>
          <w:rPr>
            <w:noProof/>
            <w:webHidden/>
          </w:rPr>
          <w:instrText xml:space="preserve"> PAGEREF _Toc244077028 \h </w:instrText>
        </w:r>
        <w:r>
          <w:rPr>
            <w:noProof/>
            <w:webHidden/>
          </w:rPr>
        </w:r>
        <w:r>
          <w:rPr>
            <w:noProof/>
            <w:webHidden/>
          </w:rPr>
          <w:fldChar w:fldCharType="separate"/>
        </w:r>
        <w:r>
          <w:rPr>
            <w:noProof/>
            <w:webHidden/>
          </w:rPr>
          <w:t>25</w:t>
        </w:r>
        <w:r>
          <w:rPr>
            <w:noProof/>
            <w:webHidden/>
          </w:rPr>
          <w:fldChar w:fldCharType="end"/>
        </w:r>
      </w:hyperlink>
    </w:p>
    <w:p w14:paraId="254BF15A" w14:textId="2906033A"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29" w:history="1">
        <w:r w:rsidRPr="00692EC9">
          <w:rPr>
            <w:rStyle w:val="Hyperlink"/>
            <w:noProof/>
          </w:rPr>
          <w:t>6.3.</w:t>
        </w:r>
        <w:r>
          <w:rPr>
            <w:rFonts w:asciiTheme="minorHAnsi" w:hAnsiTheme="minorHAnsi"/>
            <w:noProof/>
            <w:kern w:val="2"/>
            <w:sz w:val="24"/>
            <w:szCs w:val="24"/>
            <w14:ligatures w14:val="standardContextual"/>
          </w:rPr>
          <w:tab/>
        </w:r>
        <w:r w:rsidRPr="00692EC9">
          <w:rPr>
            <w:rStyle w:val="Hyperlink"/>
            <w:noProof/>
          </w:rPr>
          <w:t>Tạo giao diện</w:t>
        </w:r>
        <w:r>
          <w:rPr>
            <w:noProof/>
            <w:webHidden/>
          </w:rPr>
          <w:tab/>
        </w:r>
        <w:r>
          <w:rPr>
            <w:noProof/>
            <w:webHidden/>
          </w:rPr>
          <w:fldChar w:fldCharType="begin"/>
        </w:r>
        <w:r>
          <w:rPr>
            <w:noProof/>
            <w:webHidden/>
          </w:rPr>
          <w:instrText xml:space="preserve"> PAGEREF _Toc244077029 \h </w:instrText>
        </w:r>
        <w:r>
          <w:rPr>
            <w:noProof/>
            <w:webHidden/>
          </w:rPr>
        </w:r>
        <w:r>
          <w:rPr>
            <w:noProof/>
            <w:webHidden/>
          </w:rPr>
          <w:fldChar w:fldCharType="separate"/>
        </w:r>
        <w:r>
          <w:rPr>
            <w:noProof/>
            <w:webHidden/>
          </w:rPr>
          <w:t>28</w:t>
        </w:r>
        <w:r>
          <w:rPr>
            <w:noProof/>
            <w:webHidden/>
          </w:rPr>
          <w:fldChar w:fldCharType="end"/>
        </w:r>
      </w:hyperlink>
    </w:p>
    <w:p w14:paraId="6D76C5B6" w14:textId="05C4CC76"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30" w:history="1">
        <w:r w:rsidRPr="00692EC9">
          <w:rPr>
            <w:rStyle w:val="Hyperlink"/>
            <w:noProof/>
          </w:rPr>
          <w:t>6.3.1</w:t>
        </w:r>
        <w:r>
          <w:rPr>
            <w:rFonts w:asciiTheme="minorHAnsi" w:hAnsiTheme="minorHAnsi"/>
            <w:noProof/>
            <w:kern w:val="2"/>
            <w:sz w:val="24"/>
            <w:szCs w:val="24"/>
            <w14:ligatures w14:val="standardContextual"/>
          </w:rPr>
          <w:tab/>
        </w:r>
        <w:r w:rsidRPr="00692EC9">
          <w:rPr>
            <w:rStyle w:val="Hyperlink"/>
            <w:noProof/>
          </w:rPr>
          <w:t>Giao diện Create</w:t>
        </w:r>
        <w:r>
          <w:rPr>
            <w:noProof/>
            <w:webHidden/>
          </w:rPr>
          <w:tab/>
        </w:r>
        <w:r>
          <w:rPr>
            <w:noProof/>
            <w:webHidden/>
          </w:rPr>
          <w:fldChar w:fldCharType="begin"/>
        </w:r>
        <w:r>
          <w:rPr>
            <w:noProof/>
            <w:webHidden/>
          </w:rPr>
          <w:instrText xml:space="preserve"> PAGEREF _Toc244077030 \h </w:instrText>
        </w:r>
        <w:r>
          <w:rPr>
            <w:noProof/>
            <w:webHidden/>
          </w:rPr>
        </w:r>
        <w:r>
          <w:rPr>
            <w:noProof/>
            <w:webHidden/>
          </w:rPr>
          <w:fldChar w:fldCharType="separate"/>
        </w:r>
        <w:r>
          <w:rPr>
            <w:noProof/>
            <w:webHidden/>
          </w:rPr>
          <w:t>29</w:t>
        </w:r>
        <w:r>
          <w:rPr>
            <w:noProof/>
            <w:webHidden/>
          </w:rPr>
          <w:fldChar w:fldCharType="end"/>
        </w:r>
      </w:hyperlink>
    </w:p>
    <w:p w14:paraId="008BC3EB" w14:textId="7D290F23"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31" w:history="1">
        <w:r w:rsidRPr="00692EC9">
          <w:rPr>
            <w:rStyle w:val="Hyperlink"/>
            <w:noProof/>
          </w:rPr>
          <w:t>6.3.2</w:t>
        </w:r>
        <w:r>
          <w:rPr>
            <w:rFonts w:asciiTheme="minorHAnsi" w:hAnsiTheme="minorHAnsi"/>
            <w:noProof/>
            <w:kern w:val="2"/>
            <w:sz w:val="24"/>
            <w:szCs w:val="24"/>
            <w14:ligatures w14:val="standardContextual"/>
          </w:rPr>
          <w:tab/>
        </w:r>
        <w:r w:rsidRPr="00692EC9">
          <w:rPr>
            <w:rStyle w:val="Hyperlink"/>
            <w:noProof/>
          </w:rPr>
          <w:t>Giao diện Read</w:t>
        </w:r>
        <w:r>
          <w:rPr>
            <w:noProof/>
            <w:webHidden/>
          </w:rPr>
          <w:tab/>
        </w:r>
        <w:r>
          <w:rPr>
            <w:noProof/>
            <w:webHidden/>
          </w:rPr>
          <w:fldChar w:fldCharType="begin"/>
        </w:r>
        <w:r>
          <w:rPr>
            <w:noProof/>
            <w:webHidden/>
          </w:rPr>
          <w:instrText xml:space="preserve"> PAGEREF _Toc244077031 \h </w:instrText>
        </w:r>
        <w:r>
          <w:rPr>
            <w:noProof/>
            <w:webHidden/>
          </w:rPr>
        </w:r>
        <w:r>
          <w:rPr>
            <w:noProof/>
            <w:webHidden/>
          </w:rPr>
          <w:fldChar w:fldCharType="separate"/>
        </w:r>
        <w:r>
          <w:rPr>
            <w:noProof/>
            <w:webHidden/>
          </w:rPr>
          <w:t>30</w:t>
        </w:r>
        <w:r>
          <w:rPr>
            <w:noProof/>
            <w:webHidden/>
          </w:rPr>
          <w:fldChar w:fldCharType="end"/>
        </w:r>
      </w:hyperlink>
    </w:p>
    <w:p w14:paraId="0CE7B7F6" w14:textId="6D9647A2"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32" w:history="1">
        <w:r w:rsidRPr="00692EC9">
          <w:rPr>
            <w:rStyle w:val="Hyperlink"/>
            <w:noProof/>
          </w:rPr>
          <w:t>6.3.3</w:t>
        </w:r>
        <w:r>
          <w:rPr>
            <w:rFonts w:asciiTheme="minorHAnsi" w:hAnsiTheme="minorHAnsi"/>
            <w:noProof/>
            <w:kern w:val="2"/>
            <w:sz w:val="24"/>
            <w:szCs w:val="24"/>
            <w14:ligatures w14:val="standardContextual"/>
          </w:rPr>
          <w:tab/>
        </w:r>
        <w:r w:rsidRPr="00692EC9">
          <w:rPr>
            <w:rStyle w:val="Hyperlink"/>
            <w:noProof/>
          </w:rPr>
          <w:t>Giao diện Update</w:t>
        </w:r>
        <w:r>
          <w:rPr>
            <w:noProof/>
            <w:webHidden/>
          </w:rPr>
          <w:tab/>
        </w:r>
        <w:r>
          <w:rPr>
            <w:noProof/>
            <w:webHidden/>
          </w:rPr>
          <w:fldChar w:fldCharType="begin"/>
        </w:r>
        <w:r>
          <w:rPr>
            <w:noProof/>
            <w:webHidden/>
          </w:rPr>
          <w:instrText xml:space="preserve"> PAGEREF _Toc244077032 \h </w:instrText>
        </w:r>
        <w:r>
          <w:rPr>
            <w:noProof/>
            <w:webHidden/>
          </w:rPr>
        </w:r>
        <w:r>
          <w:rPr>
            <w:noProof/>
            <w:webHidden/>
          </w:rPr>
          <w:fldChar w:fldCharType="separate"/>
        </w:r>
        <w:r>
          <w:rPr>
            <w:noProof/>
            <w:webHidden/>
          </w:rPr>
          <w:t>32</w:t>
        </w:r>
        <w:r>
          <w:rPr>
            <w:noProof/>
            <w:webHidden/>
          </w:rPr>
          <w:fldChar w:fldCharType="end"/>
        </w:r>
      </w:hyperlink>
    </w:p>
    <w:p w14:paraId="30890494" w14:textId="7198CDF0"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33" w:history="1">
        <w:r w:rsidRPr="00692EC9">
          <w:rPr>
            <w:rStyle w:val="Hyperlink"/>
            <w:noProof/>
          </w:rPr>
          <w:t>6.3.4</w:t>
        </w:r>
        <w:r>
          <w:rPr>
            <w:rFonts w:asciiTheme="minorHAnsi" w:hAnsiTheme="minorHAnsi"/>
            <w:noProof/>
            <w:kern w:val="2"/>
            <w:sz w:val="24"/>
            <w:szCs w:val="24"/>
            <w14:ligatures w14:val="standardContextual"/>
          </w:rPr>
          <w:tab/>
        </w:r>
        <w:r w:rsidRPr="00692EC9">
          <w:rPr>
            <w:rStyle w:val="Hyperlink"/>
            <w:noProof/>
          </w:rPr>
          <w:t>Giao diện Delete</w:t>
        </w:r>
        <w:r>
          <w:rPr>
            <w:noProof/>
            <w:webHidden/>
          </w:rPr>
          <w:tab/>
        </w:r>
        <w:r>
          <w:rPr>
            <w:noProof/>
            <w:webHidden/>
          </w:rPr>
          <w:fldChar w:fldCharType="begin"/>
        </w:r>
        <w:r>
          <w:rPr>
            <w:noProof/>
            <w:webHidden/>
          </w:rPr>
          <w:instrText xml:space="preserve"> PAGEREF _Toc244077033 \h </w:instrText>
        </w:r>
        <w:r>
          <w:rPr>
            <w:noProof/>
            <w:webHidden/>
          </w:rPr>
        </w:r>
        <w:r>
          <w:rPr>
            <w:noProof/>
            <w:webHidden/>
          </w:rPr>
          <w:fldChar w:fldCharType="separate"/>
        </w:r>
        <w:r>
          <w:rPr>
            <w:noProof/>
            <w:webHidden/>
          </w:rPr>
          <w:t>34</w:t>
        </w:r>
        <w:r>
          <w:rPr>
            <w:noProof/>
            <w:webHidden/>
          </w:rPr>
          <w:fldChar w:fldCharType="end"/>
        </w:r>
      </w:hyperlink>
    </w:p>
    <w:p w14:paraId="13816731" w14:textId="324C3063" w:rsidR="00F46AFC" w:rsidRDefault="00F46AFC" w:rsidP="00F46AFC">
      <w:pPr>
        <w:pStyle w:val="TOC3"/>
        <w:tabs>
          <w:tab w:val="left" w:pos="2000"/>
          <w:tab w:val="right" w:leader="dot" w:pos="9566"/>
        </w:tabs>
        <w:spacing w:before="0" w:after="0" w:line="240" w:lineRule="auto"/>
        <w:rPr>
          <w:rFonts w:asciiTheme="minorHAnsi" w:hAnsiTheme="minorHAnsi"/>
          <w:noProof/>
          <w:kern w:val="2"/>
          <w:sz w:val="24"/>
          <w:szCs w:val="24"/>
          <w14:ligatures w14:val="standardContextual"/>
        </w:rPr>
      </w:pPr>
      <w:hyperlink w:anchor="_Toc244077034" w:history="1">
        <w:r w:rsidRPr="00692EC9">
          <w:rPr>
            <w:rStyle w:val="Hyperlink"/>
            <w:noProof/>
          </w:rPr>
          <w:t>6.3.5</w:t>
        </w:r>
        <w:r>
          <w:rPr>
            <w:rFonts w:asciiTheme="minorHAnsi" w:hAnsiTheme="minorHAnsi"/>
            <w:noProof/>
            <w:kern w:val="2"/>
            <w:sz w:val="24"/>
            <w:szCs w:val="24"/>
            <w14:ligatures w14:val="standardContextual"/>
          </w:rPr>
          <w:tab/>
        </w:r>
        <w:r w:rsidRPr="00692EC9">
          <w:rPr>
            <w:rStyle w:val="Hyperlink"/>
            <w:noProof/>
          </w:rPr>
          <w:t>Kết quả thử nghiệm CRUD</w:t>
        </w:r>
        <w:r>
          <w:rPr>
            <w:noProof/>
            <w:webHidden/>
          </w:rPr>
          <w:tab/>
        </w:r>
        <w:r>
          <w:rPr>
            <w:noProof/>
            <w:webHidden/>
          </w:rPr>
          <w:fldChar w:fldCharType="begin"/>
        </w:r>
        <w:r>
          <w:rPr>
            <w:noProof/>
            <w:webHidden/>
          </w:rPr>
          <w:instrText xml:space="preserve"> PAGEREF _Toc244077034 \h </w:instrText>
        </w:r>
        <w:r>
          <w:rPr>
            <w:noProof/>
            <w:webHidden/>
          </w:rPr>
        </w:r>
        <w:r>
          <w:rPr>
            <w:noProof/>
            <w:webHidden/>
          </w:rPr>
          <w:fldChar w:fldCharType="separate"/>
        </w:r>
        <w:r>
          <w:rPr>
            <w:noProof/>
            <w:webHidden/>
          </w:rPr>
          <w:t>36</w:t>
        </w:r>
        <w:r>
          <w:rPr>
            <w:noProof/>
            <w:webHidden/>
          </w:rPr>
          <w:fldChar w:fldCharType="end"/>
        </w:r>
      </w:hyperlink>
    </w:p>
    <w:p w14:paraId="66606E38" w14:textId="1A9334BF" w:rsidR="00F46AFC" w:rsidRDefault="00F46AFC" w:rsidP="00F46AFC">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4077035" w:history="1">
        <w:r w:rsidRPr="00692EC9">
          <w:rPr>
            <w:rStyle w:val="Hyperlink"/>
            <w:noProof/>
          </w:rPr>
          <w:t>7.</w:t>
        </w:r>
        <w:r>
          <w:rPr>
            <w:rFonts w:asciiTheme="minorHAnsi" w:hAnsiTheme="minorHAnsi"/>
            <w:noProof/>
            <w:kern w:val="2"/>
            <w:sz w:val="24"/>
            <w:szCs w:val="24"/>
            <w14:ligatures w14:val="standardContextual"/>
          </w:rPr>
          <w:tab/>
        </w:r>
        <w:r w:rsidRPr="00692EC9">
          <w:rPr>
            <w:rStyle w:val="Hyperlink"/>
            <w:noProof/>
          </w:rPr>
          <w:t>Các lỗi thường gặp</w:t>
        </w:r>
        <w:r>
          <w:rPr>
            <w:noProof/>
            <w:webHidden/>
          </w:rPr>
          <w:tab/>
        </w:r>
        <w:r>
          <w:rPr>
            <w:noProof/>
            <w:webHidden/>
          </w:rPr>
          <w:fldChar w:fldCharType="begin"/>
        </w:r>
        <w:r>
          <w:rPr>
            <w:noProof/>
            <w:webHidden/>
          </w:rPr>
          <w:instrText xml:space="preserve"> PAGEREF _Toc244077035 \h </w:instrText>
        </w:r>
        <w:r>
          <w:rPr>
            <w:noProof/>
            <w:webHidden/>
          </w:rPr>
        </w:r>
        <w:r>
          <w:rPr>
            <w:noProof/>
            <w:webHidden/>
          </w:rPr>
          <w:fldChar w:fldCharType="separate"/>
        </w:r>
        <w:r>
          <w:rPr>
            <w:noProof/>
            <w:webHidden/>
          </w:rPr>
          <w:t>37</w:t>
        </w:r>
        <w:r>
          <w:rPr>
            <w:noProof/>
            <w:webHidden/>
          </w:rPr>
          <w:fldChar w:fldCharType="end"/>
        </w:r>
      </w:hyperlink>
    </w:p>
    <w:p w14:paraId="1C71515F" w14:textId="75C14682" w:rsidR="00F46AFC" w:rsidRDefault="00F46AFC" w:rsidP="00F46AFC">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4077036" w:history="1">
        <w:r w:rsidRPr="00692EC9">
          <w:rPr>
            <w:rStyle w:val="Hyperlink"/>
            <w:noProof/>
          </w:rPr>
          <w:t>8.</w:t>
        </w:r>
        <w:r>
          <w:rPr>
            <w:rFonts w:asciiTheme="minorHAnsi" w:hAnsiTheme="minorHAnsi"/>
            <w:noProof/>
            <w:kern w:val="2"/>
            <w:sz w:val="24"/>
            <w:szCs w:val="24"/>
            <w14:ligatures w14:val="standardContextual"/>
          </w:rPr>
          <w:tab/>
        </w:r>
        <w:r w:rsidRPr="00692EC9">
          <w:rPr>
            <w:rStyle w:val="Hyperlink"/>
            <w:noProof/>
          </w:rPr>
          <w:t>GitHub và tổng kết</w:t>
        </w:r>
        <w:r>
          <w:rPr>
            <w:noProof/>
            <w:webHidden/>
          </w:rPr>
          <w:tab/>
        </w:r>
        <w:r>
          <w:rPr>
            <w:noProof/>
            <w:webHidden/>
          </w:rPr>
          <w:fldChar w:fldCharType="begin"/>
        </w:r>
        <w:r>
          <w:rPr>
            <w:noProof/>
            <w:webHidden/>
          </w:rPr>
          <w:instrText xml:space="preserve"> PAGEREF _Toc244077036 \h </w:instrText>
        </w:r>
        <w:r>
          <w:rPr>
            <w:noProof/>
            <w:webHidden/>
          </w:rPr>
        </w:r>
        <w:r>
          <w:rPr>
            <w:noProof/>
            <w:webHidden/>
          </w:rPr>
          <w:fldChar w:fldCharType="separate"/>
        </w:r>
        <w:r>
          <w:rPr>
            <w:noProof/>
            <w:webHidden/>
          </w:rPr>
          <w:t>38</w:t>
        </w:r>
        <w:r>
          <w:rPr>
            <w:noProof/>
            <w:webHidden/>
          </w:rPr>
          <w:fldChar w:fldCharType="end"/>
        </w:r>
      </w:hyperlink>
    </w:p>
    <w:p w14:paraId="424B5E69" w14:textId="28E483E9"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37" w:history="1">
        <w:r w:rsidRPr="00692EC9">
          <w:rPr>
            <w:rStyle w:val="Hyperlink"/>
            <w:noProof/>
          </w:rPr>
          <w:t>8.1.</w:t>
        </w:r>
        <w:r>
          <w:rPr>
            <w:rFonts w:asciiTheme="minorHAnsi" w:hAnsiTheme="minorHAnsi"/>
            <w:noProof/>
            <w:kern w:val="2"/>
            <w:sz w:val="24"/>
            <w:szCs w:val="24"/>
            <w14:ligatures w14:val="standardContextual"/>
          </w:rPr>
          <w:tab/>
        </w:r>
        <w:r w:rsidRPr="00692EC9">
          <w:rPr>
            <w:rStyle w:val="Hyperlink"/>
            <w:noProof/>
          </w:rPr>
          <w:t>Link GitHub công khai</w:t>
        </w:r>
        <w:r>
          <w:rPr>
            <w:noProof/>
            <w:webHidden/>
          </w:rPr>
          <w:tab/>
        </w:r>
        <w:r>
          <w:rPr>
            <w:noProof/>
            <w:webHidden/>
          </w:rPr>
          <w:fldChar w:fldCharType="begin"/>
        </w:r>
        <w:r>
          <w:rPr>
            <w:noProof/>
            <w:webHidden/>
          </w:rPr>
          <w:instrText xml:space="preserve"> PAGEREF _Toc244077037 \h </w:instrText>
        </w:r>
        <w:r>
          <w:rPr>
            <w:noProof/>
            <w:webHidden/>
          </w:rPr>
        </w:r>
        <w:r>
          <w:rPr>
            <w:noProof/>
            <w:webHidden/>
          </w:rPr>
          <w:fldChar w:fldCharType="separate"/>
        </w:r>
        <w:r>
          <w:rPr>
            <w:noProof/>
            <w:webHidden/>
          </w:rPr>
          <w:t>38</w:t>
        </w:r>
        <w:r>
          <w:rPr>
            <w:noProof/>
            <w:webHidden/>
          </w:rPr>
          <w:fldChar w:fldCharType="end"/>
        </w:r>
      </w:hyperlink>
    </w:p>
    <w:p w14:paraId="6071C520" w14:textId="1FB095DA"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38" w:history="1">
        <w:r w:rsidRPr="00692EC9">
          <w:rPr>
            <w:rStyle w:val="Hyperlink"/>
            <w:noProof/>
          </w:rPr>
          <w:t>8.2.</w:t>
        </w:r>
        <w:r>
          <w:rPr>
            <w:rFonts w:asciiTheme="minorHAnsi" w:hAnsiTheme="minorHAnsi"/>
            <w:noProof/>
            <w:kern w:val="2"/>
            <w:sz w:val="24"/>
            <w:szCs w:val="24"/>
            <w14:ligatures w14:val="standardContextual"/>
          </w:rPr>
          <w:tab/>
        </w:r>
        <w:r w:rsidRPr="00692EC9">
          <w:rPr>
            <w:rStyle w:val="Hyperlink"/>
            <w:noProof/>
          </w:rPr>
          <w:t>File Readme</w:t>
        </w:r>
        <w:r>
          <w:rPr>
            <w:noProof/>
            <w:webHidden/>
          </w:rPr>
          <w:tab/>
        </w:r>
        <w:r>
          <w:rPr>
            <w:noProof/>
            <w:webHidden/>
          </w:rPr>
          <w:fldChar w:fldCharType="begin"/>
        </w:r>
        <w:r>
          <w:rPr>
            <w:noProof/>
            <w:webHidden/>
          </w:rPr>
          <w:instrText xml:space="preserve"> PAGEREF _Toc244077038 \h </w:instrText>
        </w:r>
        <w:r>
          <w:rPr>
            <w:noProof/>
            <w:webHidden/>
          </w:rPr>
        </w:r>
        <w:r>
          <w:rPr>
            <w:noProof/>
            <w:webHidden/>
          </w:rPr>
          <w:fldChar w:fldCharType="separate"/>
        </w:r>
        <w:r>
          <w:rPr>
            <w:noProof/>
            <w:webHidden/>
          </w:rPr>
          <w:t>38</w:t>
        </w:r>
        <w:r>
          <w:rPr>
            <w:noProof/>
            <w:webHidden/>
          </w:rPr>
          <w:fldChar w:fldCharType="end"/>
        </w:r>
      </w:hyperlink>
    </w:p>
    <w:p w14:paraId="07A43472" w14:textId="21C894D2" w:rsidR="00F46AFC" w:rsidRDefault="00F46AFC" w:rsidP="00F46AFC">
      <w:pPr>
        <w:pStyle w:val="TOC2"/>
        <w:tabs>
          <w:tab w:val="left" w:pos="1680"/>
          <w:tab w:val="right" w:leader="dot" w:pos="9566"/>
        </w:tabs>
        <w:spacing w:before="0" w:after="0" w:line="240" w:lineRule="auto"/>
        <w:rPr>
          <w:rFonts w:asciiTheme="minorHAnsi" w:hAnsiTheme="minorHAnsi"/>
          <w:noProof/>
          <w:kern w:val="2"/>
          <w:sz w:val="24"/>
          <w:szCs w:val="24"/>
          <w14:ligatures w14:val="standardContextual"/>
        </w:rPr>
      </w:pPr>
      <w:hyperlink w:anchor="_Toc244077039" w:history="1">
        <w:r w:rsidRPr="00692EC9">
          <w:rPr>
            <w:rStyle w:val="Hyperlink"/>
            <w:noProof/>
          </w:rPr>
          <w:t>8.3.</w:t>
        </w:r>
        <w:r>
          <w:rPr>
            <w:rFonts w:asciiTheme="minorHAnsi" w:hAnsiTheme="minorHAnsi"/>
            <w:noProof/>
            <w:kern w:val="2"/>
            <w:sz w:val="24"/>
            <w:szCs w:val="24"/>
            <w14:ligatures w14:val="standardContextual"/>
          </w:rPr>
          <w:tab/>
        </w:r>
        <w:r w:rsidRPr="00692EC9">
          <w:rPr>
            <w:rStyle w:val="Hyperlink"/>
            <w:noProof/>
          </w:rPr>
          <w:t>Kết luận và giới hạn</w:t>
        </w:r>
        <w:r>
          <w:rPr>
            <w:noProof/>
            <w:webHidden/>
          </w:rPr>
          <w:tab/>
        </w:r>
        <w:r>
          <w:rPr>
            <w:noProof/>
            <w:webHidden/>
          </w:rPr>
          <w:fldChar w:fldCharType="begin"/>
        </w:r>
        <w:r>
          <w:rPr>
            <w:noProof/>
            <w:webHidden/>
          </w:rPr>
          <w:instrText xml:space="preserve"> PAGEREF _Toc244077039 \h </w:instrText>
        </w:r>
        <w:r>
          <w:rPr>
            <w:noProof/>
            <w:webHidden/>
          </w:rPr>
        </w:r>
        <w:r>
          <w:rPr>
            <w:noProof/>
            <w:webHidden/>
          </w:rPr>
          <w:fldChar w:fldCharType="separate"/>
        </w:r>
        <w:r>
          <w:rPr>
            <w:noProof/>
            <w:webHidden/>
          </w:rPr>
          <w:t>48</w:t>
        </w:r>
        <w:r>
          <w:rPr>
            <w:noProof/>
            <w:webHidden/>
          </w:rPr>
          <w:fldChar w:fldCharType="end"/>
        </w:r>
      </w:hyperlink>
    </w:p>
    <w:p w14:paraId="417CA865" w14:textId="148273E6" w:rsidR="00F46AFC" w:rsidRDefault="00F46AFC" w:rsidP="00F46AFC">
      <w:pPr>
        <w:pStyle w:val="TOC1"/>
        <w:tabs>
          <w:tab w:val="left" w:pos="1200"/>
          <w:tab w:val="right" w:leader="dot" w:pos="9566"/>
        </w:tabs>
        <w:spacing w:before="0" w:after="0" w:line="240" w:lineRule="auto"/>
        <w:rPr>
          <w:rFonts w:asciiTheme="minorHAnsi" w:hAnsiTheme="minorHAnsi"/>
          <w:noProof/>
          <w:kern w:val="2"/>
          <w:sz w:val="24"/>
          <w:szCs w:val="24"/>
          <w14:ligatures w14:val="standardContextual"/>
        </w:rPr>
      </w:pPr>
      <w:hyperlink w:anchor="_Toc244077040" w:history="1">
        <w:r w:rsidRPr="00692EC9">
          <w:rPr>
            <w:rStyle w:val="Hyperlink"/>
            <w:noProof/>
          </w:rPr>
          <w:t>9.</w:t>
        </w:r>
        <w:r>
          <w:rPr>
            <w:rFonts w:asciiTheme="minorHAnsi" w:hAnsiTheme="minorHAnsi"/>
            <w:noProof/>
            <w:kern w:val="2"/>
            <w:sz w:val="24"/>
            <w:szCs w:val="24"/>
            <w14:ligatures w14:val="standardContextual"/>
          </w:rPr>
          <w:tab/>
        </w:r>
        <w:r w:rsidRPr="00692EC9">
          <w:rPr>
            <w:rStyle w:val="Hyperlink"/>
            <w:noProof/>
          </w:rPr>
          <w:t>PHỤ LỤC A. PHIẾU THÔNG TIN NHÓM</w:t>
        </w:r>
        <w:r>
          <w:rPr>
            <w:noProof/>
            <w:webHidden/>
          </w:rPr>
          <w:tab/>
        </w:r>
        <w:r>
          <w:rPr>
            <w:noProof/>
            <w:webHidden/>
          </w:rPr>
          <w:fldChar w:fldCharType="begin"/>
        </w:r>
        <w:r>
          <w:rPr>
            <w:noProof/>
            <w:webHidden/>
          </w:rPr>
          <w:instrText xml:space="preserve"> PAGEREF _Toc244077040 \h </w:instrText>
        </w:r>
        <w:r>
          <w:rPr>
            <w:noProof/>
            <w:webHidden/>
          </w:rPr>
        </w:r>
        <w:r>
          <w:rPr>
            <w:noProof/>
            <w:webHidden/>
          </w:rPr>
          <w:fldChar w:fldCharType="separate"/>
        </w:r>
        <w:r>
          <w:rPr>
            <w:noProof/>
            <w:webHidden/>
          </w:rPr>
          <w:t>48</w:t>
        </w:r>
        <w:r>
          <w:rPr>
            <w:noProof/>
            <w:webHidden/>
          </w:rPr>
          <w:fldChar w:fldCharType="end"/>
        </w:r>
      </w:hyperlink>
    </w:p>
    <w:p w14:paraId="66550042" w14:textId="32AC45A8" w:rsidR="00F46AFC" w:rsidRDefault="00F46AFC" w:rsidP="00F46AFC">
      <w:pPr>
        <w:pStyle w:val="TOC1"/>
        <w:tabs>
          <w:tab w:val="left" w:pos="1440"/>
          <w:tab w:val="right" w:leader="dot" w:pos="9566"/>
        </w:tabs>
        <w:spacing w:before="0" w:after="0" w:line="240" w:lineRule="auto"/>
        <w:rPr>
          <w:rFonts w:asciiTheme="minorHAnsi" w:hAnsiTheme="minorHAnsi"/>
          <w:noProof/>
          <w:kern w:val="2"/>
          <w:sz w:val="24"/>
          <w:szCs w:val="24"/>
          <w14:ligatures w14:val="standardContextual"/>
        </w:rPr>
      </w:pPr>
      <w:hyperlink w:anchor="_Toc244077041" w:history="1">
        <w:r w:rsidRPr="00692EC9">
          <w:rPr>
            <w:rStyle w:val="Hyperlink"/>
            <w:noProof/>
          </w:rPr>
          <w:t>10.</w:t>
        </w:r>
        <w:r>
          <w:rPr>
            <w:rFonts w:asciiTheme="minorHAnsi" w:hAnsiTheme="minorHAnsi"/>
            <w:noProof/>
            <w:kern w:val="2"/>
            <w:sz w:val="24"/>
            <w:szCs w:val="24"/>
            <w14:ligatures w14:val="standardContextual"/>
          </w:rPr>
          <w:tab/>
        </w:r>
        <w:r w:rsidRPr="00692EC9">
          <w:rPr>
            <w:rStyle w:val="Hyperlink"/>
            <w:noProof/>
          </w:rPr>
          <w:t>PHỤ LỤC B. NHẬT KÝ THỰC HÀNH</w:t>
        </w:r>
        <w:r>
          <w:rPr>
            <w:noProof/>
            <w:webHidden/>
          </w:rPr>
          <w:tab/>
        </w:r>
        <w:r>
          <w:rPr>
            <w:noProof/>
            <w:webHidden/>
          </w:rPr>
          <w:fldChar w:fldCharType="begin"/>
        </w:r>
        <w:r>
          <w:rPr>
            <w:noProof/>
            <w:webHidden/>
          </w:rPr>
          <w:instrText xml:space="preserve"> PAGEREF _Toc244077041 \h </w:instrText>
        </w:r>
        <w:r>
          <w:rPr>
            <w:noProof/>
            <w:webHidden/>
          </w:rPr>
        </w:r>
        <w:r>
          <w:rPr>
            <w:noProof/>
            <w:webHidden/>
          </w:rPr>
          <w:fldChar w:fldCharType="separate"/>
        </w:r>
        <w:r>
          <w:rPr>
            <w:noProof/>
            <w:webHidden/>
          </w:rPr>
          <w:t>50</w:t>
        </w:r>
        <w:r>
          <w:rPr>
            <w:noProof/>
            <w:webHidden/>
          </w:rPr>
          <w:fldChar w:fldCharType="end"/>
        </w:r>
      </w:hyperlink>
    </w:p>
    <w:p w14:paraId="6F7996AE" w14:textId="65F7CE73" w:rsidR="00D47465" w:rsidRDefault="00000000" w:rsidP="00F46AFC">
      <w:pPr>
        <w:spacing w:before="0" w:after="0" w:line="240" w:lineRule="auto"/>
        <w:ind w:firstLine="0"/>
        <w:rPr>
          <w:szCs w:val="26"/>
          <w:lang w:val="fr-FR"/>
        </w:rPr>
      </w:pPr>
      <w:r>
        <w:rPr>
          <w:szCs w:val="26"/>
          <w:lang w:val="fr-FR"/>
        </w:rPr>
        <w:fldChar w:fldCharType="end"/>
      </w:r>
      <w:r>
        <w:rPr>
          <w:szCs w:val="26"/>
          <w:lang w:val="fr-FR"/>
        </w:rPr>
        <w:br w:type="page"/>
      </w:r>
    </w:p>
    <w:p w14:paraId="26969649" w14:textId="77777777" w:rsidR="00D47465" w:rsidRDefault="00D47465">
      <w:pPr>
        <w:pStyle w:val="Heading1"/>
        <w:sectPr w:rsidR="00D47465">
          <w:footerReference w:type="default" r:id="rId9"/>
          <w:pgSz w:w="12240" w:h="15840"/>
          <w:pgMar w:top="1152" w:right="1224" w:bottom="1080" w:left="1440" w:header="720" w:footer="720" w:gutter="0"/>
          <w:pgNumType w:fmt="lowerRoman" w:start="1"/>
          <w:cols w:space="720"/>
          <w:docGrid w:linePitch="360"/>
        </w:sectPr>
      </w:pPr>
    </w:p>
    <w:p w14:paraId="7A1038C5" w14:textId="77777777" w:rsidR="00D47465" w:rsidRDefault="00000000">
      <w:pPr>
        <w:pStyle w:val="Heading2"/>
        <w:spacing w:before="0" w:after="0"/>
      </w:pPr>
      <w:bookmarkStart w:id="1" w:name="_Toc244077001"/>
      <w:r>
        <w:lastRenderedPageBreak/>
        <w:t>Giới thiệu và mục tiêu</w:t>
      </w:r>
      <w:bookmarkEnd w:id="1"/>
    </w:p>
    <w:p w14:paraId="5B5EDDFE" w14:textId="77777777" w:rsidR="00D47465" w:rsidRDefault="00000000">
      <w:pPr>
        <w:pStyle w:val="Heading2"/>
        <w:spacing w:before="0" w:after="0"/>
        <w:ind w:hanging="540"/>
        <w:rPr>
          <w:color w:val="auto"/>
        </w:rPr>
      </w:pPr>
      <w:bookmarkStart w:id="2" w:name="_Toc244077002"/>
      <w:r>
        <w:rPr>
          <w:color w:val="auto"/>
        </w:rPr>
        <w:t>Phạm vi</w:t>
      </w:r>
      <w:bookmarkEnd w:id="2"/>
    </w:p>
    <w:p w14:paraId="61774000" w14:textId="77777777" w:rsidR="00D47465" w:rsidRDefault="00000000">
      <w:pPr>
        <w:spacing w:before="0" w:after="0"/>
        <w:ind w:firstLine="360"/>
        <w:rPr>
          <w:szCs w:val="26"/>
        </w:rPr>
      </w:pPr>
      <w:r>
        <w:rPr>
          <w:szCs w:val="26"/>
        </w:rPr>
        <w:t>Đề tài tập trung vào việc cài đặt và phát triển chức năng quản lý giỏ hàng trong ứng dụng web Nhà sách Nhóm 04, sử dụng Symfony Framework phiên bản 7.4.21 và tổ chức theo mô hình Model–View–Controller (MVC). Ứng dụng được xây dựng bằng ngôn ngữ PHP, sử dụng hệ quản trị cơ sở dữ liệu Microsoft SQL Server và triển khai thử nghiệm trên môi trường localhost.</w:t>
      </w:r>
    </w:p>
    <w:p w14:paraId="36DF1AF7" w14:textId="77777777" w:rsidR="00D47465" w:rsidRDefault="00000000">
      <w:pPr>
        <w:spacing w:before="0" w:after="0"/>
        <w:ind w:firstLine="360"/>
        <w:rPr>
          <w:szCs w:val="26"/>
        </w:rPr>
      </w:pPr>
      <w:r>
        <w:rPr>
          <w:szCs w:val="26"/>
        </w:rPr>
        <w:t>Các nội dung triển khai gồm:</w:t>
      </w:r>
    </w:p>
    <w:p w14:paraId="281A3CD7" w14:textId="77777777" w:rsidR="00D47465" w:rsidRDefault="00000000">
      <w:pPr>
        <w:spacing w:before="0" w:after="0"/>
        <w:ind w:firstLine="360"/>
        <w:rPr>
          <w:szCs w:val="26"/>
        </w:rPr>
      </w:pPr>
      <w:r>
        <w:rPr>
          <w:szCs w:val="26"/>
        </w:rPr>
        <w:t>- Hiển thị danh mục sách, hỗ trợ tìm kiếm, lọc và lựa chọn sách để thêm vào giỏ hàng.</w:t>
      </w:r>
    </w:p>
    <w:p w14:paraId="119CC60C" w14:textId="77777777" w:rsidR="00D47465" w:rsidRDefault="00000000">
      <w:pPr>
        <w:spacing w:before="0" w:after="0"/>
        <w:ind w:firstLine="360"/>
        <w:rPr>
          <w:szCs w:val="26"/>
        </w:rPr>
      </w:pPr>
      <w:r>
        <w:rPr>
          <w:szCs w:val="26"/>
        </w:rPr>
        <w:t>- Tạo giỏ hàng mới, cập nhật số lượng sách, tính tổng tiền và gửi giỏ hàng chờ duyệt.</w:t>
      </w:r>
    </w:p>
    <w:p w14:paraId="466667D7" w14:textId="77777777" w:rsidR="00D47465" w:rsidRDefault="00000000">
      <w:pPr>
        <w:spacing w:before="0" w:after="0"/>
        <w:ind w:firstLine="360"/>
        <w:rPr>
          <w:szCs w:val="26"/>
        </w:rPr>
      </w:pPr>
      <w:r>
        <w:rPr>
          <w:szCs w:val="26"/>
        </w:rPr>
        <w:t>- Hiển thị danh sách, lịch sử và thông tin chi tiết giỏ hàng theo quyền truy cập.</w:t>
      </w:r>
    </w:p>
    <w:p w14:paraId="61AA86C2" w14:textId="77777777" w:rsidR="00D47465" w:rsidRDefault="00000000">
      <w:pPr>
        <w:spacing w:before="0" w:after="0"/>
        <w:ind w:firstLine="360"/>
        <w:rPr>
          <w:szCs w:val="26"/>
        </w:rPr>
      </w:pPr>
      <w:r>
        <w:rPr>
          <w:szCs w:val="26"/>
        </w:rPr>
        <w:t>- Cập nhật thông tin giỏ hàng, thực hiện duyệt hoặc từ chối giỏ hàng theo trạng thái xử lý.</w:t>
      </w:r>
    </w:p>
    <w:p w14:paraId="6600B0A4" w14:textId="77777777" w:rsidR="00D47465" w:rsidRDefault="00000000">
      <w:pPr>
        <w:spacing w:before="0" w:after="0"/>
        <w:ind w:firstLine="360"/>
        <w:rPr>
          <w:szCs w:val="26"/>
        </w:rPr>
      </w:pPr>
      <w:r>
        <w:rPr>
          <w:szCs w:val="26"/>
        </w:rPr>
        <w:t>- Hủy hoặc xóa giỏ hàng theo điều kiện nghiệp vụ, bảo đảm tính toàn vẹn dữ liệu.</w:t>
      </w:r>
    </w:p>
    <w:p w14:paraId="4385808F" w14:textId="77777777" w:rsidR="00D47465" w:rsidRDefault="00000000">
      <w:pPr>
        <w:spacing w:before="0" w:after="0"/>
        <w:ind w:firstLine="360"/>
        <w:rPr>
          <w:szCs w:val="26"/>
        </w:rPr>
      </w:pPr>
      <w:r>
        <w:rPr>
          <w:szCs w:val="26"/>
        </w:rPr>
        <w:t>- Xây dựng các thành phần Route, Controller, Repository, Service và View phục vụ bốn chức năng CRUD.</w:t>
      </w:r>
    </w:p>
    <w:p w14:paraId="73A1C6E3" w14:textId="77777777" w:rsidR="00D47465" w:rsidRDefault="00000000">
      <w:pPr>
        <w:spacing w:before="0" w:after="0"/>
        <w:ind w:firstLine="360"/>
        <w:rPr>
          <w:szCs w:val="26"/>
        </w:rPr>
      </w:pPr>
      <w:r>
        <w:rPr>
          <w:szCs w:val="26"/>
        </w:rPr>
        <w:t>- Kiểm thử chức năng, kiểm tra dữ liệu đầu vào và ghi nhận kết quả bằng hình ảnh minh chứng.</w:t>
      </w:r>
    </w:p>
    <w:p w14:paraId="2057E39C" w14:textId="77777777" w:rsidR="00D47465" w:rsidRDefault="00000000">
      <w:pPr>
        <w:spacing w:before="0" w:after="0"/>
        <w:ind w:firstLine="360"/>
        <w:rPr>
          <w:szCs w:val="26"/>
        </w:rPr>
      </w:pPr>
      <w:r>
        <w:rPr>
          <w:szCs w:val="26"/>
        </w:rPr>
        <w:t>Chức năng quản lý giỏ hàng được triển khai trên bảng GIO_HANG, kết hợp với bảng MUA để lưu trữ thông tin chi tiết các sách trong giỏ hàng. Hệ thống sử dụng cơ chế xác thực và phân quyền nhằm phân biệt các thao tác của khách hàng và quản trị viên.</w:t>
      </w:r>
    </w:p>
    <w:p w14:paraId="66C395EF" w14:textId="77777777" w:rsidR="00D47465" w:rsidRDefault="00000000">
      <w:pPr>
        <w:spacing w:before="0" w:after="0"/>
        <w:ind w:firstLine="360"/>
        <w:rPr>
          <w:szCs w:val="26"/>
        </w:rPr>
      </w:pPr>
      <w:r>
        <w:rPr>
          <w:szCs w:val="26"/>
        </w:rPr>
        <w:t>Báo cáo tập trung vào quá trình cài đặt, xây dựng và kiểm thử các chức năng CRUD của giỏ hàng trên môi trường localhost, không đi sâu vào toàn bộ nghiệp vụ kinh doanh sách hoặc triển khai ứng dụng trên máy chủ công cộng.</w:t>
      </w:r>
    </w:p>
    <w:p w14:paraId="785BEFDA" w14:textId="77777777" w:rsidR="00D47465" w:rsidRDefault="00000000">
      <w:pPr>
        <w:pStyle w:val="Heading2"/>
        <w:spacing w:before="0" w:after="0"/>
        <w:ind w:hanging="540"/>
        <w:rPr>
          <w:color w:val="auto"/>
        </w:rPr>
      </w:pPr>
      <w:bookmarkStart w:id="3" w:name="_Toc244077003"/>
      <w:r>
        <w:rPr>
          <w:color w:val="auto"/>
        </w:rPr>
        <w:t>Kết quả đầu ra</w:t>
      </w:r>
      <w:bookmarkEnd w:id="3"/>
    </w:p>
    <w:p w14:paraId="7A0D6BF6" w14:textId="77777777" w:rsidR="00D47465" w:rsidRDefault="00000000">
      <w:pPr>
        <w:spacing w:before="0" w:after="0"/>
        <w:ind w:firstLine="360"/>
        <w:rPr>
          <w:szCs w:val="26"/>
        </w:rPr>
      </w:pPr>
      <w:r>
        <w:rPr>
          <w:szCs w:val="26"/>
        </w:rPr>
        <w:t>- Chạy được dự án MNM_Nhom04_CRUD_GioHang sử dụng Symfony Framework phiên bản 7.4.21 trên môi trường localhost, kết nối với cơ sở dữ liệu Microsoft SQL Server.</w:t>
      </w:r>
    </w:p>
    <w:p w14:paraId="6FF3C09D" w14:textId="77777777" w:rsidR="00D47465" w:rsidRDefault="00000000">
      <w:pPr>
        <w:spacing w:before="0" w:after="0"/>
        <w:ind w:firstLine="360"/>
        <w:rPr>
          <w:szCs w:val="26"/>
        </w:rPr>
      </w:pPr>
      <w:r>
        <w:rPr>
          <w:szCs w:val="26"/>
        </w:rPr>
        <w:t>- Giải thích được vai trò của các thành phần trong kiến trúc MVC, bao gồm Route (khai báo bằng PHP Attributes), Controller, Model (sử dụng Repository, Service và Doctrine DBAL) và View (các tập tin Twig).</w:t>
      </w:r>
    </w:p>
    <w:p w14:paraId="753137CD" w14:textId="77777777" w:rsidR="00D47465" w:rsidRDefault="00000000">
      <w:pPr>
        <w:spacing w:before="0" w:after="0"/>
        <w:ind w:firstLine="360"/>
        <w:rPr>
          <w:szCs w:val="26"/>
        </w:rPr>
      </w:pPr>
      <w:r>
        <w:rPr>
          <w:szCs w:val="26"/>
        </w:rPr>
        <w:lastRenderedPageBreak/>
        <w:t>- Xây dựng đầy đủ bốn chức năng CRUD trên bảng GIO_HANG, bao gồm tạo giỏ hàng (Create), xem danh sách và chi tiết giỏ hàng (Read), cập nhật giỏ hàng (Update), hủy và xóa giỏ hàng (Delete), kết hợp kiểm tra dữ liệu đầu vào.</w:t>
      </w:r>
    </w:p>
    <w:p w14:paraId="7C369B8B" w14:textId="77777777" w:rsidR="00D47465" w:rsidRDefault="00000000">
      <w:pPr>
        <w:spacing w:before="0" w:after="0"/>
        <w:ind w:firstLine="360"/>
        <w:rPr>
          <w:szCs w:val="26"/>
        </w:rPr>
      </w:pPr>
      <w:r>
        <w:rPr>
          <w:szCs w:val="26"/>
        </w:rPr>
        <w:t>- Triển khai chức năng xác thực và phân quyền giữa khách hàng và quản trị viên, bảo đảm người dùng chỉ được thực hiện các thao tác phù hợp với vai trò và trạng thái giỏ hàng.</w:t>
      </w:r>
    </w:p>
    <w:p w14:paraId="55FA2F3D" w14:textId="77777777" w:rsidR="00D47465" w:rsidRDefault="00000000">
      <w:pPr>
        <w:spacing w:before="0" w:after="0"/>
        <w:ind w:firstLine="360"/>
        <w:rPr>
          <w:szCs w:val="26"/>
        </w:rPr>
      </w:pPr>
      <w:r>
        <w:rPr>
          <w:szCs w:val="26"/>
        </w:rPr>
        <w:t>- Lưu trữ mã nguồn trên GitHub, xây dựng tập tin README hướng dẫn cài đặt, cấu hình môi trường và kiểm thử các chức năng của ứng dụng.</w:t>
      </w:r>
    </w:p>
    <w:p w14:paraId="79F307DB" w14:textId="77777777" w:rsidR="00D47465" w:rsidRDefault="00000000">
      <w:pPr>
        <w:pStyle w:val="Heading2"/>
        <w:spacing w:before="0" w:after="0"/>
        <w:ind w:hanging="540"/>
        <w:rPr>
          <w:color w:val="auto"/>
        </w:rPr>
      </w:pPr>
      <w:bookmarkStart w:id="4" w:name="_Toc244077004"/>
      <w:r>
        <w:rPr>
          <w:color w:val="auto"/>
        </w:rPr>
        <w:t>Luồng xử lý MVC</w:t>
      </w:r>
      <w:bookmarkEnd w:id="4"/>
    </w:p>
    <w:p w14:paraId="7B814E72" w14:textId="77777777" w:rsidR="00D47465" w:rsidRDefault="00000000">
      <w:pPr>
        <w:spacing w:before="0" w:after="0"/>
        <w:ind w:firstLine="360"/>
      </w:pPr>
      <w:r>
        <w:t>Trình duyệt gửi yêu cầu HTTP đến bộ định tuyến Symfony được khai báo bằng PHP Attribute #[Route]. Controller kiểm tra phương thức và quyền truy cập rồi gọi Repository hoặc CartService. Các lớp này tương tác với Microsoft SQL Server thông qua Doctrine DBAL. Kết quả được Controller chuyển sang Twig để xuất giao diện HTML</w:t>
      </w:r>
    </w:p>
    <w:p w14:paraId="2AAB6F37" w14:textId="77777777" w:rsidR="00D47465" w:rsidRDefault="00000000">
      <w:pPr>
        <w:spacing w:before="0" w:after="0"/>
        <w:ind w:firstLine="360"/>
        <w:rPr>
          <w:szCs w:val="26"/>
        </w:rPr>
      </w:pPr>
      <w:r>
        <w:rPr>
          <w:szCs w:val="26"/>
        </w:rPr>
        <w:t>Browser → Route (PHP Attribute) → Controller → Repository / CartService → Doctrine DBAL → SQL Server Controller → Twig View → Browser</w:t>
      </w:r>
    </w:p>
    <w:p w14:paraId="0DD657F1" w14:textId="77777777" w:rsidR="00D47465" w:rsidRDefault="00000000">
      <w:pPr>
        <w:pStyle w:val="Heading1"/>
        <w:spacing w:before="0" w:after="0"/>
        <w:rPr>
          <w:sz w:val="26"/>
          <w:szCs w:val="26"/>
        </w:rPr>
      </w:pPr>
      <w:bookmarkStart w:id="5" w:name="_Toc244077005"/>
      <w:r>
        <w:rPr>
          <w:sz w:val="26"/>
          <w:szCs w:val="26"/>
        </w:rPr>
        <w:t>Chuẩn bị môi trường và kiểm tra cài đặt</w:t>
      </w:r>
      <w:bookmarkEnd w:id="5"/>
    </w:p>
    <w:p w14:paraId="72F86C8C" w14:textId="77777777" w:rsidR="00D47465" w:rsidRDefault="00000000">
      <w:pPr>
        <w:pStyle w:val="Heading2"/>
        <w:tabs>
          <w:tab w:val="left" w:pos="720"/>
        </w:tabs>
        <w:spacing w:before="0" w:after="0"/>
        <w:ind w:left="0" w:firstLine="270"/>
        <w:rPr>
          <w:color w:val="auto"/>
        </w:rPr>
      </w:pPr>
      <w:bookmarkStart w:id="6" w:name="_Toc244077006"/>
      <w:r>
        <w:rPr>
          <w:color w:val="auto"/>
        </w:rPr>
        <w:t>Chuẩn bị môi trường</w:t>
      </w:r>
      <w:bookmarkEnd w:id="6"/>
    </w:p>
    <w:p w14:paraId="3F69394F" w14:textId="6CAE75D1" w:rsidR="00D47465" w:rsidRDefault="00000000">
      <w:pPr>
        <w:pStyle w:val="Bng-Hnh"/>
        <w:spacing w:before="0" w:after="0"/>
        <w:ind w:firstLine="0"/>
        <w:rPr>
          <w:lang w:val="en-US"/>
        </w:rPr>
      </w:pPr>
      <w:r>
        <w:rPr>
          <w:lang w:val="en-US"/>
        </w:rPr>
        <w:t xml:space="preserve">Bảng </w:t>
      </w:r>
      <w:r>
        <w:fldChar w:fldCharType="begin"/>
      </w:r>
      <w:r>
        <w:rPr>
          <w:lang w:val="en-US"/>
        </w:rPr>
        <w:instrText xml:space="preserve"> SEQ Bảng \* ARABIC </w:instrText>
      </w:r>
      <w:r>
        <w:fldChar w:fldCharType="separate"/>
      </w:r>
      <w:r w:rsidR="00500F4A">
        <w:rPr>
          <w:noProof/>
          <w:lang w:val="en-US"/>
        </w:rPr>
        <w:t>1</w:t>
      </w:r>
      <w:r>
        <w:fldChar w:fldCharType="end"/>
      </w:r>
      <w:r>
        <w:rPr>
          <w:lang w:val="en-US"/>
        </w:rPr>
        <w:t xml:space="preserve"> Yêu cầu môi trường cần chuẩn bị</w:t>
      </w:r>
    </w:p>
    <w:tbl>
      <w:tblPr>
        <w:tblStyle w:val="GridTable4-Accent11"/>
        <w:tblW w:w="0" w:type="auto"/>
        <w:tblLook w:val="04A0" w:firstRow="1" w:lastRow="0" w:firstColumn="1" w:lastColumn="0" w:noHBand="0" w:noVBand="1"/>
      </w:tblPr>
      <w:tblGrid>
        <w:gridCol w:w="1975"/>
        <w:gridCol w:w="7591"/>
      </w:tblGrid>
      <w:tr w:rsidR="00D47465" w14:paraId="39A79EE3" w14:textId="77777777" w:rsidTr="00D474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5" w:type="dxa"/>
          </w:tcPr>
          <w:p w14:paraId="42C86EAE" w14:textId="77777777" w:rsidR="00D47465" w:rsidRDefault="00000000">
            <w:pPr>
              <w:ind w:firstLine="0"/>
              <w:rPr>
                <w:szCs w:val="26"/>
              </w:rPr>
            </w:pPr>
            <w:r>
              <w:rPr>
                <w:color w:val="auto"/>
                <w:szCs w:val="26"/>
              </w:rPr>
              <w:t>Thành phần</w:t>
            </w:r>
          </w:p>
        </w:tc>
        <w:tc>
          <w:tcPr>
            <w:tcW w:w="7591" w:type="dxa"/>
          </w:tcPr>
          <w:p w14:paraId="1E4AE107" w14:textId="77777777" w:rsidR="00D47465" w:rsidRDefault="00000000">
            <w:pPr>
              <w:ind w:firstLine="0"/>
              <w:cnfStyle w:val="100000000000" w:firstRow="1" w:lastRow="0" w:firstColumn="0" w:lastColumn="0" w:oddVBand="0" w:evenVBand="0" w:oddHBand="0" w:evenHBand="0" w:firstRowFirstColumn="0" w:firstRowLastColumn="0" w:lastRowFirstColumn="0" w:lastRowLastColumn="0"/>
              <w:rPr>
                <w:szCs w:val="26"/>
              </w:rPr>
            </w:pPr>
            <w:r>
              <w:rPr>
                <w:color w:val="auto"/>
                <w:szCs w:val="26"/>
              </w:rPr>
              <w:t>Yêu cầu/ghi chú</w:t>
            </w:r>
          </w:p>
        </w:tc>
      </w:tr>
      <w:tr w:rsidR="00D47465" w14:paraId="69FB306C" w14:textId="77777777" w:rsidTr="00D47465">
        <w:tc>
          <w:tcPr>
            <w:cnfStyle w:val="001000000000" w:firstRow="0" w:lastRow="0" w:firstColumn="1" w:lastColumn="0" w:oddVBand="0" w:evenVBand="0" w:oddHBand="0" w:evenHBand="0" w:firstRowFirstColumn="0" w:firstRowLastColumn="0" w:lastRowFirstColumn="0" w:lastRowLastColumn="0"/>
            <w:tcW w:w="1975" w:type="dxa"/>
            <w:shd w:val="clear" w:color="auto" w:fill="DBE5F1" w:themeFill="accent1" w:themeFillTint="33"/>
          </w:tcPr>
          <w:p w14:paraId="6E874008" w14:textId="77777777" w:rsidR="00D47465" w:rsidRDefault="00000000">
            <w:pPr>
              <w:ind w:firstLine="0"/>
              <w:rPr>
                <w:b w:val="0"/>
                <w:bCs w:val="0"/>
                <w:szCs w:val="26"/>
              </w:rPr>
            </w:pPr>
            <w:r>
              <w:rPr>
                <w:b w:val="0"/>
                <w:bCs w:val="0"/>
                <w:szCs w:val="26"/>
              </w:rPr>
              <w:t>PHP</w:t>
            </w:r>
          </w:p>
        </w:tc>
        <w:tc>
          <w:tcPr>
            <w:tcW w:w="7591" w:type="dxa"/>
            <w:shd w:val="clear" w:color="auto" w:fill="DBE5F1" w:themeFill="accent1" w:themeFillTint="33"/>
          </w:tcPr>
          <w:p w14:paraId="55B05D61"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PHP 8.2 trở lên, bật pdo_sqlsrv và sqlsrv phù hợp</w:t>
            </w:r>
          </w:p>
        </w:tc>
      </w:tr>
      <w:tr w:rsidR="00D47465" w14:paraId="264AE3C1" w14:textId="77777777" w:rsidTr="00D47465">
        <w:tc>
          <w:tcPr>
            <w:cnfStyle w:val="001000000000" w:firstRow="0" w:lastRow="0" w:firstColumn="1" w:lastColumn="0" w:oddVBand="0" w:evenVBand="0" w:oddHBand="0" w:evenHBand="0" w:firstRowFirstColumn="0" w:firstRowLastColumn="0" w:lastRowFirstColumn="0" w:lastRowLastColumn="0"/>
            <w:tcW w:w="1975" w:type="dxa"/>
          </w:tcPr>
          <w:p w14:paraId="647D856F" w14:textId="77777777" w:rsidR="00D47465" w:rsidRDefault="00000000">
            <w:pPr>
              <w:ind w:firstLine="0"/>
              <w:rPr>
                <w:b w:val="0"/>
                <w:bCs w:val="0"/>
                <w:szCs w:val="26"/>
              </w:rPr>
            </w:pPr>
            <w:r>
              <w:rPr>
                <w:b w:val="0"/>
                <w:bCs w:val="0"/>
                <w:szCs w:val="26"/>
              </w:rPr>
              <w:t>Composer</w:t>
            </w:r>
          </w:p>
        </w:tc>
        <w:tc>
          <w:tcPr>
            <w:tcW w:w="7591" w:type="dxa"/>
          </w:tcPr>
          <w:p w14:paraId="3E74EA3C"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Cài dependencies từ composer.lock</w:t>
            </w:r>
          </w:p>
        </w:tc>
      </w:tr>
      <w:tr w:rsidR="00D47465" w14:paraId="52421F28" w14:textId="77777777" w:rsidTr="00D47465">
        <w:tc>
          <w:tcPr>
            <w:cnfStyle w:val="001000000000" w:firstRow="0" w:lastRow="0" w:firstColumn="1" w:lastColumn="0" w:oddVBand="0" w:evenVBand="0" w:oddHBand="0" w:evenHBand="0" w:firstRowFirstColumn="0" w:firstRowLastColumn="0" w:lastRowFirstColumn="0" w:lastRowLastColumn="0"/>
            <w:tcW w:w="1975" w:type="dxa"/>
            <w:shd w:val="clear" w:color="auto" w:fill="DBE5F1" w:themeFill="accent1" w:themeFillTint="33"/>
          </w:tcPr>
          <w:p w14:paraId="2210226E" w14:textId="77777777" w:rsidR="00D47465" w:rsidRDefault="00000000">
            <w:pPr>
              <w:ind w:firstLine="0"/>
              <w:rPr>
                <w:b w:val="0"/>
                <w:bCs w:val="0"/>
                <w:szCs w:val="26"/>
              </w:rPr>
            </w:pPr>
            <w:r>
              <w:rPr>
                <w:b w:val="0"/>
                <w:bCs w:val="0"/>
                <w:szCs w:val="26"/>
              </w:rPr>
              <w:t>Framework</w:t>
            </w:r>
          </w:p>
        </w:tc>
        <w:tc>
          <w:tcPr>
            <w:tcW w:w="7591" w:type="dxa"/>
            <w:shd w:val="clear" w:color="auto" w:fill="DBE5F1" w:themeFill="accent1" w:themeFillTint="33"/>
          </w:tcPr>
          <w:p w14:paraId="60059C18"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Symfony 7.4.21 theo bản thực hành</w:t>
            </w:r>
          </w:p>
        </w:tc>
      </w:tr>
      <w:tr w:rsidR="00D47465" w14:paraId="17970E05" w14:textId="77777777" w:rsidTr="00D47465">
        <w:tc>
          <w:tcPr>
            <w:cnfStyle w:val="001000000000" w:firstRow="0" w:lastRow="0" w:firstColumn="1" w:lastColumn="0" w:oddVBand="0" w:evenVBand="0" w:oddHBand="0" w:evenHBand="0" w:firstRowFirstColumn="0" w:firstRowLastColumn="0" w:lastRowFirstColumn="0" w:lastRowLastColumn="0"/>
            <w:tcW w:w="1975" w:type="dxa"/>
          </w:tcPr>
          <w:p w14:paraId="4DB22496" w14:textId="77777777" w:rsidR="00D47465" w:rsidRDefault="00000000">
            <w:pPr>
              <w:tabs>
                <w:tab w:val="left" w:pos="1749"/>
              </w:tabs>
              <w:ind w:firstLine="0"/>
              <w:rPr>
                <w:b w:val="0"/>
                <w:bCs w:val="0"/>
                <w:szCs w:val="26"/>
              </w:rPr>
            </w:pPr>
            <w:r>
              <w:rPr>
                <w:b w:val="0"/>
                <w:bCs w:val="0"/>
                <w:szCs w:val="26"/>
              </w:rPr>
              <w:t>SQL Server</w:t>
            </w:r>
          </w:p>
        </w:tc>
        <w:tc>
          <w:tcPr>
            <w:tcW w:w="7591" w:type="dxa"/>
          </w:tcPr>
          <w:p w14:paraId="46326D47"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Microsoft SQL Server, database BanSachDB, ODBC Driver 18</w:t>
            </w:r>
          </w:p>
        </w:tc>
      </w:tr>
      <w:tr w:rsidR="00D47465" w14:paraId="1A0D3573" w14:textId="77777777" w:rsidTr="00D47465">
        <w:tc>
          <w:tcPr>
            <w:cnfStyle w:val="001000000000" w:firstRow="0" w:lastRow="0" w:firstColumn="1" w:lastColumn="0" w:oddVBand="0" w:evenVBand="0" w:oddHBand="0" w:evenHBand="0" w:firstRowFirstColumn="0" w:firstRowLastColumn="0" w:lastRowFirstColumn="0" w:lastRowLastColumn="0"/>
            <w:tcW w:w="1975" w:type="dxa"/>
            <w:shd w:val="clear" w:color="auto" w:fill="DBE5F1" w:themeFill="accent1" w:themeFillTint="33"/>
          </w:tcPr>
          <w:p w14:paraId="19018566" w14:textId="77777777" w:rsidR="00D47465" w:rsidRDefault="00000000">
            <w:pPr>
              <w:tabs>
                <w:tab w:val="left" w:pos="1749"/>
              </w:tabs>
              <w:ind w:firstLine="0"/>
              <w:rPr>
                <w:b w:val="0"/>
                <w:bCs w:val="0"/>
                <w:szCs w:val="26"/>
              </w:rPr>
            </w:pPr>
            <w:r>
              <w:rPr>
                <w:b w:val="0"/>
                <w:bCs w:val="0"/>
                <w:szCs w:val="26"/>
              </w:rPr>
              <w:t>Công cụ quản trị</w:t>
            </w:r>
          </w:p>
        </w:tc>
        <w:tc>
          <w:tcPr>
            <w:tcW w:w="7591" w:type="dxa"/>
            <w:shd w:val="clear" w:color="auto" w:fill="DBE5F1" w:themeFill="accent1" w:themeFillTint="33"/>
          </w:tcPr>
          <w:p w14:paraId="6A675AA4"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SQL Server Management Studio (SSMS)</w:t>
            </w:r>
          </w:p>
        </w:tc>
      </w:tr>
      <w:tr w:rsidR="00D47465" w14:paraId="4BCF8C4E" w14:textId="77777777" w:rsidTr="00D47465">
        <w:tc>
          <w:tcPr>
            <w:cnfStyle w:val="001000000000" w:firstRow="0" w:lastRow="0" w:firstColumn="1" w:lastColumn="0" w:oddVBand="0" w:evenVBand="0" w:oddHBand="0" w:evenHBand="0" w:firstRowFirstColumn="0" w:firstRowLastColumn="0" w:lastRowFirstColumn="0" w:lastRowLastColumn="0"/>
            <w:tcW w:w="1975" w:type="dxa"/>
          </w:tcPr>
          <w:p w14:paraId="07C83786" w14:textId="77777777" w:rsidR="00D47465" w:rsidRDefault="00000000">
            <w:pPr>
              <w:ind w:firstLine="0"/>
              <w:rPr>
                <w:b w:val="0"/>
                <w:bCs w:val="0"/>
                <w:szCs w:val="26"/>
              </w:rPr>
            </w:pPr>
            <w:r>
              <w:rPr>
                <w:b w:val="0"/>
                <w:bCs w:val="0"/>
                <w:szCs w:val="26"/>
              </w:rPr>
              <w:t>IDE</w:t>
            </w:r>
          </w:p>
        </w:tc>
        <w:tc>
          <w:tcPr>
            <w:tcW w:w="7591" w:type="dxa"/>
          </w:tcPr>
          <w:p w14:paraId="2706D2BE"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Visual Studio Code</w:t>
            </w:r>
          </w:p>
        </w:tc>
      </w:tr>
      <w:tr w:rsidR="00D47465" w14:paraId="510DB71B" w14:textId="77777777" w:rsidTr="00D47465">
        <w:tc>
          <w:tcPr>
            <w:cnfStyle w:val="001000000000" w:firstRow="0" w:lastRow="0" w:firstColumn="1" w:lastColumn="0" w:oddVBand="0" w:evenVBand="0" w:oddHBand="0" w:evenHBand="0" w:firstRowFirstColumn="0" w:firstRowLastColumn="0" w:lastRowFirstColumn="0" w:lastRowLastColumn="0"/>
            <w:tcW w:w="1975" w:type="dxa"/>
            <w:shd w:val="clear" w:color="auto" w:fill="DBE5F1" w:themeFill="accent1" w:themeFillTint="33"/>
          </w:tcPr>
          <w:p w14:paraId="74465889" w14:textId="77777777" w:rsidR="00D47465" w:rsidRDefault="00000000">
            <w:pPr>
              <w:ind w:firstLine="0"/>
              <w:rPr>
                <w:b w:val="0"/>
                <w:bCs w:val="0"/>
                <w:szCs w:val="26"/>
              </w:rPr>
            </w:pPr>
            <w:r>
              <w:rPr>
                <w:b w:val="0"/>
                <w:bCs w:val="0"/>
                <w:szCs w:val="26"/>
              </w:rPr>
              <w:t>Giao diện</w:t>
            </w:r>
          </w:p>
        </w:tc>
        <w:tc>
          <w:tcPr>
            <w:tcW w:w="7591" w:type="dxa"/>
            <w:shd w:val="clear" w:color="auto" w:fill="DBE5F1" w:themeFill="accent1" w:themeFillTint="33"/>
          </w:tcPr>
          <w:p w14:paraId="49BF758E"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Twig, AssetMapper, CSS và JavaScript</w:t>
            </w:r>
          </w:p>
        </w:tc>
      </w:tr>
    </w:tbl>
    <w:p w14:paraId="16365D94" w14:textId="77777777" w:rsidR="00D47465" w:rsidRDefault="00000000">
      <w:pPr>
        <w:pStyle w:val="Heading2"/>
        <w:tabs>
          <w:tab w:val="left" w:pos="720"/>
        </w:tabs>
        <w:ind w:left="0" w:firstLine="270"/>
        <w:rPr>
          <w:color w:val="auto"/>
          <w:lang w:val="fr-FR"/>
        </w:rPr>
      </w:pPr>
      <w:bookmarkStart w:id="7" w:name="_Toc244077007"/>
      <w:r>
        <w:rPr>
          <w:color w:val="auto"/>
          <w:lang w:val="fr-FR"/>
        </w:rPr>
        <w:lastRenderedPageBreak/>
        <w:t>Kiểm tra cài đặt</w:t>
      </w:r>
      <w:bookmarkEnd w:id="7"/>
    </w:p>
    <w:p w14:paraId="3EB0B747" w14:textId="77777777" w:rsidR="00D47465" w:rsidRDefault="00000000">
      <w:pPr>
        <w:pStyle w:val="code"/>
        <w:rPr>
          <w:color w:val="auto"/>
        </w:rPr>
      </w:pPr>
      <w:r>
        <w:rPr>
          <w:color w:val="auto"/>
        </w:rPr>
        <w:t>php -v</w:t>
      </w:r>
    </w:p>
    <w:p w14:paraId="1C7407B2" w14:textId="77777777" w:rsidR="00D47465" w:rsidRDefault="00000000">
      <w:pPr>
        <w:pStyle w:val="code"/>
        <w:rPr>
          <w:color w:val="auto"/>
        </w:rPr>
      </w:pPr>
      <w:r>
        <w:rPr>
          <w:color w:val="auto"/>
        </w:rPr>
        <w:t>composer -v</w:t>
      </w:r>
    </w:p>
    <w:p w14:paraId="2A57F688" w14:textId="77777777" w:rsidR="00D47465" w:rsidRDefault="00000000">
      <w:pPr>
        <w:keepNext/>
        <w:ind w:firstLine="0"/>
        <w:jc w:val="center"/>
      </w:pPr>
      <w:r>
        <w:rPr>
          <w:noProof/>
          <w:szCs w:val="26"/>
          <w:lang w:val="fr-FR"/>
        </w:rPr>
        <w:drawing>
          <wp:inline distT="0" distB="0" distL="0" distR="0" wp14:anchorId="12BB2E47" wp14:editId="31EB1031">
            <wp:extent cx="6080760" cy="1482725"/>
            <wp:effectExtent l="0" t="0" r="0" b="3175"/>
            <wp:docPr id="82468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5734" name="Picture 1"/>
                    <pic:cNvPicPr>
                      <a:picLocks noChangeAspect="1"/>
                    </pic:cNvPicPr>
                  </pic:nvPicPr>
                  <pic:blipFill>
                    <a:blip r:embed="rId10"/>
                    <a:stretch>
                      <a:fillRect/>
                    </a:stretch>
                  </pic:blipFill>
                  <pic:spPr>
                    <a:xfrm>
                      <a:off x="0" y="0"/>
                      <a:ext cx="6080760" cy="1482725"/>
                    </a:xfrm>
                    <a:prstGeom prst="rect">
                      <a:avLst/>
                    </a:prstGeom>
                  </pic:spPr>
                </pic:pic>
              </a:graphicData>
            </a:graphic>
          </wp:inline>
        </w:drawing>
      </w:r>
    </w:p>
    <w:p w14:paraId="0B998219" w14:textId="77777777" w:rsidR="00D47465" w:rsidRDefault="00000000" w:rsidP="00500F4A">
      <w:pPr>
        <w:pStyle w:val="Bng-Hnh"/>
        <w:spacing w:before="0" w:after="0"/>
        <w:ind w:firstLine="0"/>
        <w:rPr>
          <w:b/>
          <w:bCs/>
        </w:rPr>
      </w:pPr>
      <w:r>
        <w:t xml:space="preserve">Hình </w:t>
      </w:r>
      <w:r>
        <w:rPr>
          <w:b/>
          <w:bCs/>
        </w:rPr>
        <w:fldChar w:fldCharType="begin"/>
      </w:r>
      <w:r>
        <w:instrText xml:space="preserve"> SEQ Hình \* ARABIC \s 1 </w:instrText>
      </w:r>
      <w:r>
        <w:rPr>
          <w:b/>
          <w:bCs/>
        </w:rPr>
        <w:fldChar w:fldCharType="separate"/>
      </w:r>
      <w:r>
        <w:t>1</w:t>
      </w:r>
      <w:r>
        <w:rPr>
          <w:b/>
          <w:bCs/>
        </w:rPr>
        <w:fldChar w:fldCharType="end"/>
      </w:r>
      <w:r>
        <w:t xml:space="preserve"> Kiểm tra phiên bản PHP và Composer</w:t>
      </w:r>
    </w:p>
    <w:p w14:paraId="1B209F86" w14:textId="77777777" w:rsidR="00D47465" w:rsidRPr="0045363B" w:rsidRDefault="00000000" w:rsidP="00500F4A">
      <w:pPr>
        <w:spacing w:before="0" w:after="0"/>
        <w:rPr>
          <w:lang w:val="fr-FR"/>
        </w:rPr>
      </w:pPr>
      <w:r w:rsidRPr="0045363B">
        <w:rPr>
          <w:lang w:val="fr-FR"/>
        </w:rPr>
        <w:t>Hình thể hiện kết quả thực hiện các lệnh php -v và composer -V trên Windows PowerShell nhằm xác định phiên bản các công cụ được cài đặt trong môi trường phát triển.</w:t>
      </w:r>
    </w:p>
    <w:p w14:paraId="4D949220" w14:textId="77777777" w:rsidR="00D47465" w:rsidRPr="0045363B" w:rsidRDefault="00000000" w:rsidP="00500F4A">
      <w:pPr>
        <w:spacing w:before="0" w:after="0"/>
        <w:rPr>
          <w:lang w:val="fr-FR"/>
        </w:rPr>
      </w:pPr>
      <w:r w:rsidRPr="0045363B">
        <w:rPr>
          <w:lang w:val="fr-FR"/>
        </w:rPr>
        <w:t>Kết quả kiểm tra ghi nhận PHP phiên bản 8.2.12, sử dụng kiến trúc 64-bit (x64), chế độ Zend Thread Safety (ZTS) và Composer phiên bản 2.10.3. Trong đó, PHP đảm nhiệm việc thực thi mã nguồn phía máy chủ, còn Composer hỗ trợ quản lý và cài đặt các thư viện phụ thuộc của dự án.</w:t>
      </w:r>
    </w:p>
    <w:p w14:paraId="57B6A32D" w14:textId="77777777" w:rsidR="00D47465" w:rsidRPr="0045363B" w:rsidRDefault="00000000" w:rsidP="00500F4A">
      <w:pPr>
        <w:spacing w:before="0" w:after="0"/>
        <w:rPr>
          <w:lang w:val="fr-FR"/>
        </w:rPr>
      </w:pPr>
      <w:r w:rsidRPr="0045363B">
        <w:rPr>
          <w:lang w:val="fr-FR"/>
        </w:rPr>
        <w:t>Các lệnh được thực thi thành công, không phát sinh lỗi nhận diện hoặc lỗi thực thi. Điều này xác nhận PHP và Composer đã được cài đặt và cấu hình phù hợp, đáp ứng điều kiện cơ bản để tiếp tục phát triển ứng dụng quản lý giỏ hàng bằng Symfony Framework.</w:t>
      </w:r>
    </w:p>
    <w:p w14:paraId="149ECF1D" w14:textId="77777777" w:rsidR="00D47465" w:rsidRDefault="00000000" w:rsidP="00500F4A">
      <w:pPr>
        <w:pStyle w:val="Heading1"/>
        <w:spacing w:before="0" w:after="0"/>
        <w:rPr>
          <w:sz w:val="26"/>
          <w:szCs w:val="26"/>
          <w:lang w:val="fr-FR"/>
        </w:rPr>
      </w:pPr>
      <w:bookmarkStart w:id="8" w:name="_Toc244077008"/>
      <w:r>
        <w:rPr>
          <w:sz w:val="26"/>
          <w:szCs w:val="26"/>
          <w:lang w:val="fr-FR"/>
        </w:rPr>
        <w:t>Cài đặt và khởi tạo dự án</w:t>
      </w:r>
      <w:bookmarkEnd w:id="8"/>
    </w:p>
    <w:p w14:paraId="2B7C563E" w14:textId="77777777" w:rsidR="00D47465" w:rsidRDefault="00000000" w:rsidP="00500F4A">
      <w:pPr>
        <w:pStyle w:val="Heading2"/>
        <w:spacing w:before="0" w:after="0"/>
        <w:ind w:hanging="450"/>
        <w:rPr>
          <w:color w:val="auto"/>
          <w:lang w:val="fr-FR"/>
        </w:rPr>
      </w:pPr>
      <w:bookmarkStart w:id="9" w:name="_Toc244077009"/>
      <w:r>
        <w:rPr>
          <w:color w:val="auto"/>
          <w:lang w:val="fr-FR"/>
        </w:rPr>
        <w:t>Tạo dự án Symfony MVC</w:t>
      </w:r>
      <w:bookmarkEnd w:id="9"/>
    </w:p>
    <w:p w14:paraId="5C053FAB" w14:textId="77777777" w:rsidR="00D47465" w:rsidRPr="0045363B" w:rsidRDefault="00000000" w:rsidP="00500F4A">
      <w:pPr>
        <w:pStyle w:val="NormalWeb"/>
        <w:spacing w:before="0" w:beforeAutospacing="0" w:after="0" w:afterAutospacing="0" w:line="360" w:lineRule="auto"/>
        <w:ind w:firstLine="360"/>
        <w:jc w:val="both"/>
        <w:rPr>
          <w:sz w:val="26"/>
          <w:szCs w:val="26"/>
          <w:lang w:val="fr-FR"/>
        </w:rPr>
      </w:pPr>
      <w:r w:rsidRPr="0045363B">
        <w:rPr>
          <w:sz w:val="26"/>
          <w:szCs w:val="26"/>
          <w:lang w:val="fr-FR"/>
        </w:rPr>
        <w:t>Quá trình cài đặt và khởi tạo dự án được thực hiện trên hệ điều hành Windows, sử dụng Visual Studio Code làm môi trường phát triển, PHP làm ngôn ngữ lập trình phía máy chủ và Composer để quản lý các thư viện phụ thuộc. Framework Symfony được lựa chọn nhằm tổ chức ứng dụng theo mô hình Model–View–Controller (MVC), góp phần phân tách các thành phần xử lý dữ liệu, điều khiển nghiệp vụ và hiển thị giao diện.</w:t>
      </w:r>
    </w:p>
    <w:p w14:paraId="50687756" w14:textId="77777777" w:rsidR="00D47465" w:rsidRPr="0045363B" w:rsidRDefault="00000000" w:rsidP="00500F4A">
      <w:pPr>
        <w:pStyle w:val="NormalWeb"/>
        <w:spacing w:before="0" w:beforeAutospacing="0" w:after="0" w:afterAutospacing="0" w:line="360" w:lineRule="auto"/>
        <w:ind w:firstLine="360"/>
        <w:jc w:val="both"/>
        <w:rPr>
          <w:sz w:val="26"/>
          <w:szCs w:val="26"/>
          <w:lang w:val="fr-FR"/>
        </w:rPr>
      </w:pPr>
      <w:r w:rsidRPr="0045363B">
        <w:rPr>
          <w:sz w:val="26"/>
          <w:szCs w:val="26"/>
          <w:lang w:val="fr-FR"/>
        </w:rPr>
        <w:t xml:space="preserve">Đối với bài thực hành, dự án được xây dựng với tên </w:t>
      </w:r>
      <w:r w:rsidRPr="0045363B">
        <w:rPr>
          <w:rStyle w:val="HTMLCode"/>
          <w:rFonts w:ascii="Times New Roman" w:hAnsi="Times New Roman" w:cs="Times New Roman"/>
          <w:sz w:val="26"/>
          <w:szCs w:val="26"/>
          <w:lang w:val="fr-FR"/>
        </w:rPr>
        <w:t>Symfony_BanSachOnline</w:t>
      </w:r>
      <w:r w:rsidRPr="0045363B">
        <w:rPr>
          <w:sz w:val="26"/>
          <w:szCs w:val="26"/>
          <w:lang w:val="fr-FR"/>
        </w:rPr>
        <w:t>, sử dụng Symfony phiên bản 7.4.21 và hệ quản trị cơ sở dữ liệu Microsoft SQL Server. Quá trình thực hiện được trình bày qua các bước sau.</w:t>
      </w:r>
    </w:p>
    <w:p w14:paraId="52B6ED84" w14:textId="77777777" w:rsidR="00D47465" w:rsidRPr="0045363B" w:rsidRDefault="00000000" w:rsidP="00500F4A">
      <w:pPr>
        <w:pStyle w:val="Heading3"/>
        <w:spacing w:before="0" w:after="0"/>
        <w:rPr>
          <w:color w:val="auto"/>
          <w:szCs w:val="26"/>
          <w:lang w:val="fr-FR"/>
        </w:rPr>
      </w:pPr>
      <w:bookmarkStart w:id="10" w:name="_Toc244077010"/>
      <w:r>
        <w:rPr>
          <w:color w:val="auto"/>
          <w:szCs w:val="26"/>
          <w:lang w:val="fr-FR"/>
        </w:rPr>
        <w:lastRenderedPageBreak/>
        <w:t>Bước 1.</w:t>
      </w:r>
      <w:r w:rsidRPr="0045363B">
        <w:rPr>
          <w:rFonts w:eastAsia="Times New Roman" w:cs="Times New Roman"/>
          <w:i w:val="0"/>
          <w:iCs/>
          <w:color w:val="auto"/>
          <w:sz w:val="24"/>
          <w:szCs w:val="24"/>
          <w:lang w:val="fr-FR"/>
        </w:rPr>
        <w:t xml:space="preserve"> </w:t>
      </w:r>
      <w:r w:rsidRPr="0045363B">
        <w:rPr>
          <w:color w:val="auto"/>
          <w:szCs w:val="26"/>
          <w:lang w:val="fr-FR"/>
        </w:rPr>
        <w:t>Khởi tạo dự án Symfony bằng Composer</w:t>
      </w:r>
      <w:bookmarkEnd w:id="10"/>
    </w:p>
    <w:p w14:paraId="4EC2C189" w14:textId="77777777" w:rsidR="00D47465" w:rsidRPr="0045363B" w:rsidRDefault="00000000" w:rsidP="00500F4A">
      <w:pPr>
        <w:pStyle w:val="NormalWeb"/>
        <w:spacing w:before="0" w:beforeAutospacing="0" w:after="0" w:afterAutospacing="0" w:line="360" w:lineRule="auto"/>
        <w:ind w:firstLine="720"/>
        <w:jc w:val="both"/>
        <w:rPr>
          <w:sz w:val="26"/>
          <w:szCs w:val="26"/>
          <w:lang w:val="fr-FR"/>
        </w:rPr>
      </w:pPr>
      <w:r w:rsidRPr="0045363B">
        <w:rPr>
          <w:sz w:val="26"/>
          <w:szCs w:val="26"/>
          <w:lang w:val="fr-FR"/>
        </w:rPr>
        <w:t>Trước tiên, mở Windows PowerShell và chuyển đến ổ đĩa D để xác định vị trí lưu trữ mã nguồn. Sau đó, tạo thư mục Symfony_BanSachOnline nhằm tổ chức các tập tin và thư viện phục vụ quá trình phát triển ứng dụng.</w:t>
      </w:r>
    </w:p>
    <w:p w14:paraId="208783C8" w14:textId="77777777" w:rsidR="00D47465" w:rsidRPr="0045363B" w:rsidRDefault="00000000" w:rsidP="00500F4A">
      <w:pPr>
        <w:pStyle w:val="NormalWeb"/>
        <w:spacing w:before="0" w:beforeAutospacing="0" w:after="0" w:afterAutospacing="0" w:line="360" w:lineRule="auto"/>
        <w:ind w:firstLine="720"/>
        <w:jc w:val="both"/>
        <w:rPr>
          <w:sz w:val="26"/>
          <w:szCs w:val="26"/>
          <w:lang w:val="fr-FR"/>
        </w:rPr>
      </w:pPr>
      <w:r w:rsidRPr="0045363B">
        <w:rPr>
          <w:sz w:val="26"/>
          <w:szCs w:val="26"/>
          <w:lang w:val="fr-FR"/>
        </w:rPr>
        <w:t>Các câu lệnh thực hiện:</w:t>
      </w:r>
    </w:p>
    <w:p w14:paraId="09D74F6D" w14:textId="77777777" w:rsidR="00D47465" w:rsidRDefault="00000000">
      <w:pPr>
        <w:pStyle w:val="code"/>
        <w:rPr>
          <w:color w:val="auto"/>
        </w:rPr>
      </w:pPr>
      <w:r>
        <w:rPr>
          <w:color w:val="auto"/>
        </w:rPr>
        <w:t>D:</w:t>
      </w:r>
    </w:p>
    <w:p w14:paraId="240EABD1" w14:textId="77777777" w:rsidR="00D47465" w:rsidRDefault="00000000">
      <w:pPr>
        <w:pStyle w:val="code"/>
        <w:rPr>
          <w:color w:val="auto"/>
        </w:rPr>
      </w:pPr>
      <w:r>
        <w:rPr>
          <w:color w:val="auto"/>
        </w:rPr>
        <w:t>mkdir Symfony_BanSachOnline</w:t>
      </w:r>
    </w:p>
    <w:p w14:paraId="61E232A3" w14:textId="77777777" w:rsidR="00D47465" w:rsidRPr="0045363B" w:rsidRDefault="00000000" w:rsidP="00500F4A">
      <w:pPr>
        <w:pStyle w:val="NormalWeb"/>
        <w:spacing w:before="0" w:beforeAutospacing="0" w:after="0" w:afterAutospacing="0" w:line="360" w:lineRule="auto"/>
        <w:ind w:firstLine="720"/>
        <w:jc w:val="both"/>
        <w:rPr>
          <w:sz w:val="26"/>
          <w:szCs w:val="26"/>
          <w:lang w:val="fr-FR"/>
        </w:rPr>
      </w:pPr>
      <w:r w:rsidRPr="0045363B">
        <w:rPr>
          <w:sz w:val="26"/>
          <w:szCs w:val="26"/>
          <w:lang w:val="fr-FR"/>
        </w:rPr>
        <w:t>Lệnh D: được sử dụng để chuyển sang ổ đĩa D, trong khi mkdir có chức năng tạo thư mục mới. Thư mục Symfony_BanSachOnline được sử dụng làm nơi lưu trữ mã nguồn và các thành phần liên quan đến ứng dụng quản lý giỏ hàng.</w:t>
      </w:r>
    </w:p>
    <w:p w14:paraId="3DBD7C85" w14:textId="77777777" w:rsidR="00D47465" w:rsidRDefault="00000000" w:rsidP="00500F4A">
      <w:pPr>
        <w:pStyle w:val="NormalWeb"/>
        <w:keepNext/>
        <w:spacing w:before="0" w:beforeAutospacing="0" w:after="0" w:afterAutospacing="0" w:line="360" w:lineRule="auto"/>
        <w:jc w:val="center"/>
      </w:pPr>
      <w:r>
        <w:rPr>
          <w:noProof/>
          <w:szCs w:val="26"/>
        </w:rPr>
        <w:drawing>
          <wp:inline distT="0" distB="0" distL="0" distR="0" wp14:anchorId="21D8FCB2" wp14:editId="1C630ACA">
            <wp:extent cx="4906645" cy="1028700"/>
            <wp:effectExtent l="0" t="0" r="8255" b="0"/>
            <wp:docPr id="206314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47423" name="Picture 1"/>
                    <pic:cNvPicPr>
                      <a:picLocks noChangeAspect="1"/>
                    </pic:cNvPicPr>
                  </pic:nvPicPr>
                  <pic:blipFill>
                    <a:blip r:embed="rId11"/>
                    <a:stretch>
                      <a:fillRect/>
                    </a:stretch>
                  </pic:blipFill>
                  <pic:spPr>
                    <a:xfrm>
                      <a:off x="0" y="0"/>
                      <a:ext cx="4950724" cy="1038123"/>
                    </a:xfrm>
                    <a:prstGeom prst="rect">
                      <a:avLst/>
                    </a:prstGeom>
                  </pic:spPr>
                </pic:pic>
              </a:graphicData>
            </a:graphic>
          </wp:inline>
        </w:drawing>
      </w:r>
    </w:p>
    <w:p w14:paraId="295EC3F9" w14:textId="77777777" w:rsidR="00D47465" w:rsidRPr="0045363B" w:rsidRDefault="00000000" w:rsidP="005810F2">
      <w:pPr>
        <w:pStyle w:val="Bng-Hnh"/>
        <w:ind w:firstLine="0"/>
        <w:rPr>
          <w:lang w:val="en-US"/>
        </w:rPr>
      </w:pPr>
      <w:r w:rsidRPr="0045363B">
        <w:rPr>
          <w:lang w:val="en-US"/>
        </w:rPr>
        <w:t>Hình 2 Quá trình tạo thư mục lưu trữ dự án Symfony_BanSachOnline</w:t>
      </w:r>
    </w:p>
    <w:p w14:paraId="3390F023" w14:textId="77777777" w:rsidR="00D47465" w:rsidRDefault="00000000" w:rsidP="00500F4A">
      <w:pPr>
        <w:spacing w:before="0" w:after="0"/>
      </w:pPr>
      <w:r>
        <w:t>Hình minh họa thao tác chuyển đến ổ đĩa D và thực hiện câu lệnh tạo thư mục dự án trên môi trường dòng lệnh Windows. Đây là bước chuẩn bị vị trí lưu trữ trước khi tiến hành cài đặt bộ khung Symfony bằng Composer.</w:t>
      </w:r>
    </w:p>
    <w:p w14:paraId="5A594FE5" w14:textId="77777777" w:rsidR="00D47465" w:rsidRDefault="00000000" w:rsidP="00500F4A">
      <w:pPr>
        <w:spacing w:before="0" w:after="0"/>
        <w:rPr>
          <w:szCs w:val="26"/>
        </w:rPr>
      </w:pPr>
      <w:r>
        <w:rPr>
          <w:szCs w:val="26"/>
        </w:rPr>
        <w:t>Tiếp theo, sử dụng Composer để khởi tạo ứng dụng Symfony trong thư mục đã tạo.</w:t>
      </w:r>
    </w:p>
    <w:p w14:paraId="2F5AF496" w14:textId="77777777" w:rsidR="00D47465" w:rsidRDefault="00000000" w:rsidP="00500F4A">
      <w:pPr>
        <w:spacing w:before="0" w:after="0"/>
        <w:rPr>
          <w:szCs w:val="26"/>
        </w:rPr>
      </w:pPr>
      <w:r>
        <w:rPr>
          <w:szCs w:val="26"/>
        </w:rPr>
        <w:t>Câu lệnh thực hiện:</w:t>
      </w:r>
    </w:p>
    <w:p w14:paraId="4F65E3A6" w14:textId="77777777" w:rsidR="00D47465" w:rsidRPr="0045363B" w:rsidRDefault="00000000">
      <w:pPr>
        <w:pStyle w:val="code"/>
        <w:rPr>
          <w:rFonts w:cs="Times New Roman"/>
          <w:color w:val="auto"/>
          <w:lang w:val="en-US"/>
        </w:rPr>
      </w:pPr>
      <w:r w:rsidRPr="0045363B">
        <w:rPr>
          <w:rFonts w:cs="Times New Roman"/>
          <w:color w:val="auto"/>
          <w:lang w:val="en-US"/>
        </w:rPr>
        <w:t>composer create-project symfony/skeleton:"7.4.*</w:t>
      </w:r>
    </w:p>
    <w:p w14:paraId="12DB4A3F" w14:textId="77777777" w:rsidR="00D47465" w:rsidRDefault="00000000" w:rsidP="00500F4A">
      <w:pPr>
        <w:pStyle w:val="NormalWeb"/>
        <w:spacing w:before="0" w:beforeAutospacing="0" w:after="0" w:afterAutospacing="0" w:line="360" w:lineRule="auto"/>
        <w:ind w:firstLine="720"/>
        <w:jc w:val="both"/>
        <w:rPr>
          <w:sz w:val="26"/>
          <w:szCs w:val="26"/>
        </w:rPr>
      </w:pPr>
      <w:r>
        <w:rPr>
          <w:sz w:val="26"/>
          <w:szCs w:val="26"/>
        </w:rPr>
        <w:t>Trong đó, composer create-project là câu lệnh khởi tạo dự án PHP từ bộ khung có sẵn. Gói symfony/skeleton cung cấp các thành phần nền tảng của Symfony, tham số 7.4.* xác định nhánh phiên bản framework.</w:t>
      </w:r>
    </w:p>
    <w:p w14:paraId="01BC1ECB" w14:textId="77777777" w:rsidR="00D47465" w:rsidRDefault="00000000" w:rsidP="00500F4A">
      <w:pPr>
        <w:pStyle w:val="NormalWeb"/>
        <w:keepNext/>
        <w:spacing w:before="0" w:beforeAutospacing="0" w:after="0" w:afterAutospacing="0" w:line="360" w:lineRule="auto"/>
        <w:jc w:val="center"/>
      </w:pPr>
      <w:r>
        <w:rPr>
          <w:noProof/>
          <w:sz w:val="26"/>
          <w:szCs w:val="26"/>
        </w:rPr>
        <w:lastRenderedPageBreak/>
        <w:drawing>
          <wp:inline distT="0" distB="0" distL="0" distR="0" wp14:anchorId="1EA19DDC" wp14:editId="3931B66C">
            <wp:extent cx="4173220" cy="3236595"/>
            <wp:effectExtent l="0" t="0" r="0" b="1905"/>
            <wp:docPr id="39637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79222" name="Picture 1"/>
                    <pic:cNvPicPr>
                      <a:picLocks noChangeAspect="1"/>
                    </pic:cNvPicPr>
                  </pic:nvPicPr>
                  <pic:blipFill>
                    <a:blip r:embed="rId12"/>
                    <a:stretch>
                      <a:fillRect/>
                    </a:stretch>
                  </pic:blipFill>
                  <pic:spPr>
                    <a:xfrm>
                      <a:off x="0" y="0"/>
                      <a:ext cx="4186685" cy="3247130"/>
                    </a:xfrm>
                    <a:prstGeom prst="rect">
                      <a:avLst/>
                    </a:prstGeom>
                  </pic:spPr>
                </pic:pic>
              </a:graphicData>
            </a:graphic>
          </wp:inline>
        </w:drawing>
      </w:r>
    </w:p>
    <w:p w14:paraId="28F6054C" w14:textId="77777777" w:rsidR="00D47465" w:rsidRPr="0045363B" w:rsidRDefault="00000000" w:rsidP="00500F4A">
      <w:pPr>
        <w:pStyle w:val="Bng-Hnh"/>
        <w:spacing w:before="0" w:after="0"/>
        <w:ind w:firstLine="0"/>
        <w:rPr>
          <w:b/>
          <w:bCs/>
          <w:lang w:val="en-US"/>
        </w:rPr>
      </w:pPr>
      <w:r w:rsidRPr="0045363B">
        <w:rPr>
          <w:lang w:val="en-US"/>
        </w:rPr>
        <w:t>Hình 3 Quá trình khởi tạo dự án Symfony bằng Composer</w:t>
      </w:r>
    </w:p>
    <w:p w14:paraId="01360D42" w14:textId="77777777" w:rsidR="00D47465" w:rsidRDefault="00000000" w:rsidP="00500F4A">
      <w:pPr>
        <w:spacing w:before="0" w:after="0"/>
        <w:ind w:firstLine="630"/>
      </w:pPr>
      <w:r>
        <w:t>Hình minh họa quá trình thực thi lệnh khởi tạo dự án trên Windows PowerShell. Kết quả thành công cho thấy Composer đã thiết lập bộ khung Symfony và tạo thư mục mã nguồn, làm cơ sở cho việc xây dựng các thành phần của ứng dụng theo kiến trúc MVC.</w:t>
      </w:r>
    </w:p>
    <w:p w14:paraId="11A73C86" w14:textId="77777777" w:rsidR="00D47465" w:rsidRDefault="00000000" w:rsidP="00500F4A">
      <w:pPr>
        <w:spacing w:before="0" w:after="0"/>
      </w:pPr>
      <w:r>
        <w:t>Trong đó, composer create-project là lệnh hỗ trợ tạo mới một dự án PHP từ bộ khung được cung cấp. Gói symfony/skeleton chứa các thành phần cơ bản của framework Symfony.</w:t>
      </w:r>
    </w:p>
    <w:p w14:paraId="57C9A637" w14:textId="77777777" w:rsidR="00D47465" w:rsidRDefault="00000000" w:rsidP="00500F4A">
      <w:pPr>
        <w:spacing w:before="0" w:after="0"/>
      </w:pPr>
      <w:r>
        <w:t>Sau khi thực thi thành công, Composer tiến hành tải và cài đặt các thư viện cần thiết, đồng thời tạo cấu trúc thư mục cơ bản phục vụ quá trình phát triển ứng dụng.</w:t>
      </w:r>
    </w:p>
    <w:p w14:paraId="6DFA6089" w14:textId="77777777" w:rsidR="00D47465" w:rsidRDefault="00000000" w:rsidP="00500F4A">
      <w:pPr>
        <w:pStyle w:val="Heading3"/>
        <w:spacing w:before="0" w:after="0"/>
        <w:rPr>
          <w:color w:val="auto"/>
          <w:szCs w:val="26"/>
        </w:rPr>
      </w:pPr>
      <w:bookmarkStart w:id="11" w:name="_Toc244077011"/>
      <w:r w:rsidRPr="0045363B">
        <w:rPr>
          <w:color w:val="auto"/>
          <w:szCs w:val="26"/>
        </w:rPr>
        <w:t xml:space="preserve">Bước 2. </w:t>
      </w:r>
      <w:r>
        <w:rPr>
          <w:color w:val="auto"/>
          <w:szCs w:val="26"/>
        </w:rPr>
        <w:t>Cài đặt và cấu hình các thư viện cần thiết</w:t>
      </w:r>
      <w:bookmarkEnd w:id="11"/>
    </w:p>
    <w:p w14:paraId="3956541E" w14:textId="77777777" w:rsidR="00D47465" w:rsidRDefault="00000000" w:rsidP="00500F4A">
      <w:pPr>
        <w:pStyle w:val="NormalWeb"/>
        <w:spacing w:before="0" w:beforeAutospacing="0" w:after="0" w:afterAutospacing="0" w:line="360" w:lineRule="auto"/>
        <w:ind w:firstLine="720"/>
        <w:jc w:val="both"/>
        <w:rPr>
          <w:sz w:val="26"/>
          <w:szCs w:val="26"/>
        </w:rPr>
      </w:pPr>
      <w:r>
        <w:rPr>
          <w:sz w:val="26"/>
          <w:szCs w:val="26"/>
        </w:rPr>
        <w:t>Sau khi hoàn tất quá trình khởi tạo dự án Symfony, nhóm tiến hành cài đặt các thư viện cần thiết nhằm bổ sung những thành phần phục vụ phát triển ứng dụng web theo mô hình Model–View–Controller (MVC). Quá trình cài đặt được thực hiện thông qua Composer trên môi trường dòng lệnh Windows.</w:t>
      </w:r>
    </w:p>
    <w:p w14:paraId="3FE5CF8D" w14:textId="77777777" w:rsidR="00D47465" w:rsidRDefault="00000000" w:rsidP="00500F4A">
      <w:pPr>
        <w:pStyle w:val="NormalWeb"/>
        <w:spacing w:before="0" w:beforeAutospacing="0" w:after="0" w:afterAutospacing="0" w:line="360" w:lineRule="auto"/>
        <w:ind w:firstLine="720"/>
        <w:jc w:val="both"/>
        <w:rPr>
          <w:sz w:val="26"/>
          <w:szCs w:val="26"/>
        </w:rPr>
      </w:pPr>
      <w:r>
        <w:rPr>
          <w:sz w:val="26"/>
          <w:szCs w:val="26"/>
        </w:rPr>
        <w:t>Trước tiên, tiến hành cài đặt bộ thư viện Symfony Web Application Pack bằng câu lệnh:</w:t>
      </w:r>
    </w:p>
    <w:p w14:paraId="6E582717" w14:textId="77777777" w:rsidR="00D47465" w:rsidRDefault="00000000">
      <w:pPr>
        <w:pStyle w:val="code"/>
        <w:rPr>
          <w:color w:val="auto"/>
          <w:lang w:val="en-US"/>
        </w:rPr>
      </w:pPr>
      <w:r>
        <w:rPr>
          <w:color w:val="auto"/>
          <w:lang w:val="en-US"/>
        </w:rPr>
        <w:t>composer require webapp</w:t>
      </w:r>
    </w:p>
    <w:p w14:paraId="46E09983" w14:textId="77777777" w:rsidR="00D47465" w:rsidRDefault="00000000" w:rsidP="00B23E07">
      <w:pPr>
        <w:pStyle w:val="NormalWeb"/>
        <w:keepNext/>
        <w:spacing w:before="0" w:beforeAutospacing="0" w:after="0" w:afterAutospacing="0" w:line="360" w:lineRule="auto"/>
        <w:jc w:val="center"/>
        <w:rPr>
          <w:i/>
          <w:iCs/>
          <w:sz w:val="26"/>
          <w:szCs w:val="26"/>
        </w:rPr>
      </w:pPr>
      <w:r>
        <w:rPr>
          <w:noProof/>
          <w:szCs w:val="26"/>
          <w:lang w:val="fr-FR"/>
        </w:rPr>
        <w:lastRenderedPageBreak/>
        <w:drawing>
          <wp:inline distT="0" distB="0" distL="0" distR="0" wp14:anchorId="43301B3C" wp14:editId="2791AA02">
            <wp:extent cx="5051425" cy="5006975"/>
            <wp:effectExtent l="0" t="0" r="0" b="3175"/>
            <wp:docPr id="3096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25387" name="Picture 1"/>
                    <pic:cNvPicPr>
                      <a:picLocks noChangeAspect="1"/>
                    </pic:cNvPicPr>
                  </pic:nvPicPr>
                  <pic:blipFill>
                    <a:blip r:embed="rId13"/>
                    <a:stretch>
                      <a:fillRect/>
                    </a:stretch>
                  </pic:blipFill>
                  <pic:spPr>
                    <a:xfrm>
                      <a:off x="0" y="0"/>
                      <a:ext cx="5051834" cy="5007520"/>
                    </a:xfrm>
                    <a:prstGeom prst="rect">
                      <a:avLst/>
                    </a:prstGeom>
                  </pic:spPr>
                </pic:pic>
              </a:graphicData>
            </a:graphic>
          </wp:inline>
        </w:drawing>
      </w:r>
    </w:p>
    <w:p w14:paraId="316E0FAE" w14:textId="77777777" w:rsidR="00D47465" w:rsidRPr="0045363B" w:rsidRDefault="00000000" w:rsidP="00B23E07">
      <w:pPr>
        <w:pStyle w:val="Bng-Hnh"/>
        <w:spacing w:before="0" w:after="0"/>
        <w:ind w:firstLine="0"/>
        <w:rPr>
          <w:b/>
          <w:bCs/>
          <w:lang w:val="en-US"/>
        </w:rPr>
      </w:pPr>
      <w:r w:rsidRPr="0045363B">
        <w:rPr>
          <w:lang w:val="en-US"/>
        </w:rPr>
        <w:t>Hình 4 Quá trình cài đặt bộ thư viện Symfony Web Application Pack bằng Composer</w:t>
      </w:r>
    </w:p>
    <w:p w14:paraId="665C5EED" w14:textId="77777777" w:rsidR="00D47465" w:rsidRDefault="00000000" w:rsidP="00B23E07">
      <w:pPr>
        <w:pStyle w:val="NormalWeb"/>
        <w:spacing w:before="0" w:beforeAutospacing="0" w:after="0" w:afterAutospacing="0" w:line="360" w:lineRule="auto"/>
        <w:ind w:firstLine="720"/>
        <w:jc w:val="both"/>
        <w:rPr>
          <w:sz w:val="26"/>
          <w:szCs w:val="26"/>
        </w:rPr>
      </w:pPr>
      <w:r>
        <w:rPr>
          <w:sz w:val="26"/>
          <w:szCs w:val="26"/>
        </w:rPr>
        <w:t>Lệnh trên được sử dụng để bổ sung các gói thư viện thường dùng trong quá trình phát triển ứng dụng web bằng Symfony. Trong đó, các thành phần liên quan đến Twig hỗ trợ xây dựng giao diện, Doctrine hỗ trợ thao tác với cơ sở dữ liệu và Doctrine Migrations hỗ trợ quản lý sự thay đổi cấu trúc dữ liệu theo phiên bản. Trong quá trình thực thi, Composer tiến hành cập nhật tập tin composer.json, xác định các thư viện phụ thuộc và ghi nhận phiên bản tương ứng vào tập tin composer.lock. Kết quả trên cửa sổ dòng lệnh cho thấy Composer thực hiện quá trình xử lý phụ thuộc với thông báo 107 installs, 0 updates, 0 removals. Điều này cho thấy bộ thư viện được bổ sung gồm 107 gói cài đặt mới trong lần thực hiện được ghi nhận. Thể hiện quá trình cài đặt bộ thư viện Symfony Web Application Pack. Kết quả ghi nhận Composer đã cập nhật thông tin cấu hình và xác định các gói phụ thuộc cần thiết, tạo cơ sở cho việc phát triển giao diện và các thành phần xử lý dữ liệu của ứng dụng.</w:t>
      </w:r>
    </w:p>
    <w:p w14:paraId="00B28657" w14:textId="77777777" w:rsidR="00D47465" w:rsidRDefault="00000000" w:rsidP="00B23E07">
      <w:pPr>
        <w:pStyle w:val="NormalWeb"/>
        <w:spacing w:before="0" w:beforeAutospacing="0" w:after="0" w:afterAutospacing="0" w:line="360" w:lineRule="auto"/>
        <w:ind w:firstLine="720"/>
        <w:jc w:val="both"/>
        <w:rPr>
          <w:sz w:val="26"/>
          <w:szCs w:val="26"/>
        </w:rPr>
      </w:pPr>
      <w:r>
        <w:rPr>
          <w:sz w:val="26"/>
          <w:szCs w:val="26"/>
        </w:rPr>
        <w:lastRenderedPageBreak/>
        <w:t>Tiếp theo, nhóm cài đặt Symfony MakerBundle bằng câu lệnh:</w:t>
      </w:r>
    </w:p>
    <w:p w14:paraId="5BD85BB8" w14:textId="77777777" w:rsidR="00D47465" w:rsidRPr="0045363B" w:rsidRDefault="00000000">
      <w:pPr>
        <w:pStyle w:val="code"/>
        <w:rPr>
          <w:color w:val="auto"/>
          <w:lang w:val="en-US"/>
        </w:rPr>
      </w:pPr>
      <w:r w:rsidRPr="0045363B">
        <w:rPr>
          <w:color w:val="auto"/>
          <w:lang w:val="en-US"/>
        </w:rPr>
        <w:t>composer require --dev symfony/maker-bundle</w:t>
      </w:r>
    </w:p>
    <w:p w14:paraId="164390D1" w14:textId="77777777" w:rsidR="00D47465" w:rsidRDefault="00000000">
      <w:pPr>
        <w:pStyle w:val="NormalWeb"/>
        <w:keepNext/>
        <w:jc w:val="center"/>
      </w:pPr>
      <w:r>
        <w:rPr>
          <w:noProof/>
          <w:szCs w:val="26"/>
          <w:lang w:val="fr-FR"/>
        </w:rPr>
        <w:drawing>
          <wp:inline distT="0" distB="0" distL="0" distR="0" wp14:anchorId="1A33E712" wp14:editId="543456EF">
            <wp:extent cx="6080760" cy="4733290"/>
            <wp:effectExtent l="0" t="0" r="0" b="0"/>
            <wp:docPr id="119357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73583" name="Picture 1"/>
                    <pic:cNvPicPr>
                      <a:picLocks noChangeAspect="1"/>
                    </pic:cNvPicPr>
                  </pic:nvPicPr>
                  <pic:blipFill>
                    <a:blip r:embed="rId14"/>
                    <a:stretch>
                      <a:fillRect/>
                    </a:stretch>
                  </pic:blipFill>
                  <pic:spPr>
                    <a:xfrm>
                      <a:off x="0" y="0"/>
                      <a:ext cx="6080760" cy="4733290"/>
                    </a:xfrm>
                    <a:prstGeom prst="rect">
                      <a:avLst/>
                    </a:prstGeom>
                  </pic:spPr>
                </pic:pic>
              </a:graphicData>
            </a:graphic>
          </wp:inline>
        </w:drawing>
      </w:r>
    </w:p>
    <w:p w14:paraId="3917613E" w14:textId="77777777" w:rsidR="00D47465" w:rsidRPr="0045363B" w:rsidRDefault="00000000" w:rsidP="00854BCB">
      <w:pPr>
        <w:pStyle w:val="Bng-Hnh"/>
        <w:spacing w:before="0" w:after="0"/>
        <w:ind w:firstLine="0"/>
        <w:rPr>
          <w:b/>
          <w:bCs/>
          <w:lang w:val="en-US"/>
        </w:rPr>
      </w:pPr>
      <w:r w:rsidRPr="0045363B">
        <w:rPr>
          <w:lang w:val="en-US"/>
        </w:rPr>
        <w:t>Hình 5 Kết quả cài đặt Symfony MakerBundle bằng Composer</w:t>
      </w:r>
    </w:p>
    <w:p w14:paraId="50FA4DA8" w14:textId="77777777" w:rsidR="00D47465" w:rsidRDefault="00000000" w:rsidP="00854BCB">
      <w:pPr>
        <w:pStyle w:val="NormalWeb"/>
        <w:spacing w:before="0" w:beforeAutospacing="0" w:after="0" w:afterAutospacing="0" w:line="360" w:lineRule="auto"/>
        <w:ind w:firstLine="720"/>
        <w:jc w:val="both"/>
        <w:rPr>
          <w:sz w:val="26"/>
          <w:szCs w:val="26"/>
        </w:rPr>
      </w:pPr>
      <w:r>
        <w:rPr>
          <w:sz w:val="26"/>
          <w:szCs w:val="26"/>
        </w:rPr>
        <w:t>Symfony MakerBundle là công cụ hỗ trợ quá trình phát triển ứng dụng, cung cấp các lệnh giúp tạo nhanh một số thành phần như Controller và các lớp liên quan. Việc sử dụng tùy chọn --dev cho phép khai báo thư viện trong nhóm phụ thuộc dành cho môi trường phát triển. Sau khi thực hiện câu lệnh, Composer kiểm tra trạng thái các thư viện hiện có, cập nhật cấu hình và thực thi các tác vụ cần thiết. Kết quả hiển thị các thông báo cache:clear [OK], assets:install public [OK] và importmap:install [OK], cho thấy những tác vụ cấu hình được thực hiện thành công.</w:t>
      </w:r>
    </w:p>
    <w:p w14:paraId="1C75596B" w14:textId="77777777" w:rsidR="00854BCB" w:rsidRDefault="00854BCB" w:rsidP="00854BCB">
      <w:pPr>
        <w:pStyle w:val="NormalWeb"/>
        <w:spacing w:before="0" w:beforeAutospacing="0" w:after="0" w:afterAutospacing="0" w:line="360" w:lineRule="auto"/>
        <w:ind w:firstLine="720"/>
        <w:jc w:val="both"/>
        <w:rPr>
          <w:sz w:val="26"/>
          <w:szCs w:val="26"/>
        </w:rPr>
      </w:pPr>
    </w:p>
    <w:p w14:paraId="1B4189E2" w14:textId="77777777" w:rsidR="00854BCB" w:rsidRDefault="00854BCB" w:rsidP="00854BCB">
      <w:pPr>
        <w:pStyle w:val="NormalWeb"/>
        <w:spacing w:before="0" w:beforeAutospacing="0" w:after="0" w:afterAutospacing="0" w:line="360" w:lineRule="auto"/>
        <w:ind w:firstLine="720"/>
        <w:jc w:val="both"/>
        <w:rPr>
          <w:sz w:val="26"/>
          <w:szCs w:val="26"/>
        </w:rPr>
      </w:pPr>
    </w:p>
    <w:p w14:paraId="2D820079" w14:textId="77777777" w:rsidR="00D47465" w:rsidRDefault="00000000" w:rsidP="00854BCB">
      <w:pPr>
        <w:pStyle w:val="NormalWeb"/>
        <w:spacing w:before="0" w:beforeAutospacing="0" w:after="0" w:afterAutospacing="0" w:line="360" w:lineRule="auto"/>
        <w:ind w:firstLine="720"/>
        <w:jc w:val="both"/>
        <w:rPr>
          <w:sz w:val="26"/>
          <w:szCs w:val="26"/>
        </w:rPr>
      </w:pPr>
      <w:r>
        <w:rPr>
          <w:sz w:val="26"/>
          <w:szCs w:val="26"/>
        </w:rPr>
        <w:lastRenderedPageBreak/>
        <w:t>Để xác nhận phiên bản framework đang sử dụng, nhóm tiếp tục thực hiện câu lệnh:</w:t>
      </w:r>
    </w:p>
    <w:p w14:paraId="6F58DEA5" w14:textId="77777777" w:rsidR="00D47465" w:rsidRDefault="00000000">
      <w:pPr>
        <w:pStyle w:val="code"/>
        <w:rPr>
          <w:color w:val="auto"/>
        </w:rPr>
      </w:pPr>
      <w:r>
        <w:rPr>
          <w:color w:val="auto"/>
        </w:rPr>
        <w:t>php bin/console about</w:t>
      </w:r>
    </w:p>
    <w:p w14:paraId="3F626517" w14:textId="77777777" w:rsidR="00D47465" w:rsidRDefault="00000000">
      <w:pPr>
        <w:pStyle w:val="NormalWeb"/>
        <w:keepNext/>
        <w:jc w:val="center"/>
        <w:rPr>
          <w:i/>
          <w:iCs/>
          <w:sz w:val="26"/>
          <w:szCs w:val="26"/>
        </w:rPr>
      </w:pPr>
      <w:r>
        <w:rPr>
          <w:noProof/>
          <w:sz w:val="26"/>
          <w:szCs w:val="26"/>
        </w:rPr>
        <w:drawing>
          <wp:inline distT="0" distB="0" distL="0" distR="0" wp14:anchorId="76F7EDE8" wp14:editId="206ECA61">
            <wp:extent cx="6080760" cy="5374005"/>
            <wp:effectExtent l="0" t="0" r="0" b="0"/>
            <wp:docPr id="107254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7008" name="Picture 1"/>
                    <pic:cNvPicPr>
                      <a:picLocks noChangeAspect="1"/>
                    </pic:cNvPicPr>
                  </pic:nvPicPr>
                  <pic:blipFill>
                    <a:blip r:embed="rId15"/>
                    <a:stretch>
                      <a:fillRect/>
                    </a:stretch>
                  </pic:blipFill>
                  <pic:spPr>
                    <a:xfrm>
                      <a:off x="0" y="0"/>
                      <a:ext cx="6080760" cy="5374005"/>
                    </a:xfrm>
                    <a:prstGeom prst="rect">
                      <a:avLst/>
                    </a:prstGeom>
                  </pic:spPr>
                </pic:pic>
              </a:graphicData>
            </a:graphic>
          </wp:inline>
        </w:drawing>
      </w:r>
    </w:p>
    <w:p w14:paraId="3CCCF4A7" w14:textId="77777777" w:rsidR="00D47465" w:rsidRPr="0045363B" w:rsidRDefault="00000000" w:rsidP="005810F2">
      <w:pPr>
        <w:pStyle w:val="Bng-Hnh"/>
        <w:spacing w:before="0" w:after="0"/>
        <w:ind w:firstLine="0"/>
        <w:rPr>
          <w:lang w:val="en-US"/>
        </w:rPr>
      </w:pPr>
      <w:r w:rsidRPr="0045363B">
        <w:rPr>
          <w:lang w:val="en-US"/>
        </w:rPr>
        <w:t>Hình 6 Kết quả kiểm tra phiên bản Symfony Framework</w:t>
      </w:r>
    </w:p>
    <w:p w14:paraId="1DD28795" w14:textId="77777777" w:rsidR="00D47465" w:rsidRDefault="00000000" w:rsidP="00854BCB">
      <w:pPr>
        <w:spacing w:before="0" w:after="0"/>
      </w:pPr>
      <w:r>
        <w:t xml:space="preserve">Kết quả trả về cho thấy dự án sử dụng Symfony phiên bản 7.4.21, thuộc nhánh hỗ trợ dài hạn (Long-Term Support). Đây là cơ sở để xác định phiên bản framework trong tài liệu hướng dẫn kỹ thuật và phục vụ quá trình kiểm tra môi trường phát triển. Thể hiện kết quả thực thi lệnh cài đặt Symfony MakerBundle và kiểm tra thông tin framework. Composer không ghi nhận lỗi trong các tác vụ cấu hình được hiển thị, đồng thời Symfony xác nhận phiên bản đang sử dụng là 7.4.21. Kết quả này cho thấy các thành phần hỗ trợ phát triển đã </w:t>
      </w:r>
      <w:r>
        <w:lastRenderedPageBreak/>
        <w:t>được thiết lập, đáp ứng điều kiện để tiếp tục xây dựng ứng dụng quản lý giỏ hàng theo kiến trúc Symfony MVC.</w:t>
      </w:r>
    </w:p>
    <w:p w14:paraId="30A81B99" w14:textId="77777777" w:rsidR="00D47465" w:rsidRPr="0045363B" w:rsidRDefault="00000000" w:rsidP="00854BCB">
      <w:pPr>
        <w:pStyle w:val="Heading3"/>
        <w:spacing w:before="0" w:after="0"/>
        <w:rPr>
          <w:color w:val="auto"/>
          <w:szCs w:val="26"/>
        </w:rPr>
      </w:pPr>
      <w:bookmarkStart w:id="12" w:name="_Toc244077012"/>
      <w:r w:rsidRPr="0045363B">
        <w:rPr>
          <w:color w:val="auto"/>
          <w:szCs w:val="26"/>
        </w:rPr>
        <w:t>Bước 3. Kiểm tra và khởi tạo ứng dụng Symfony</w:t>
      </w:r>
      <w:bookmarkEnd w:id="12"/>
    </w:p>
    <w:p w14:paraId="3C378676" w14:textId="77777777" w:rsidR="00D47465" w:rsidRDefault="00000000" w:rsidP="00854BCB">
      <w:pPr>
        <w:pStyle w:val="NormalWeb"/>
        <w:spacing w:before="0" w:beforeAutospacing="0" w:after="0" w:afterAutospacing="0" w:line="360" w:lineRule="auto"/>
        <w:ind w:firstLine="720"/>
        <w:jc w:val="both"/>
        <w:rPr>
          <w:sz w:val="26"/>
          <w:szCs w:val="26"/>
        </w:rPr>
      </w:pPr>
      <w:r>
        <w:rPr>
          <w:sz w:val="26"/>
          <w:szCs w:val="26"/>
        </w:rPr>
        <w:t>Sau khi hoàn tất quá trình khởi tạo dự án và cài đặt các thư viện cần thiết, tiến hành khởi chạy ứng dụng Symfony trên môi trường localhost nhằm kiểm tra khả năng hoạt động của framework trước khi triển khai các chức năng quản lý giỏ hàng.</w:t>
      </w:r>
    </w:p>
    <w:p w14:paraId="392E3A74" w14:textId="77777777" w:rsidR="00D47465" w:rsidRDefault="00000000" w:rsidP="00854BCB">
      <w:pPr>
        <w:pStyle w:val="NormalWeb"/>
        <w:spacing w:before="0" w:beforeAutospacing="0" w:after="0" w:afterAutospacing="0" w:line="360" w:lineRule="auto"/>
        <w:ind w:firstLine="720"/>
        <w:jc w:val="both"/>
      </w:pPr>
      <w:r>
        <w:rPr>
          <w:sz w:val="26"/>
          <w:szCs w:val="26"/>
        </w:rPr>
        <w:t>Trước tiên, mở Windows PowerShell hoặc Terminal trong Visual Studio Code và chuyển đến thư mục chứa mã nguồn dự án bằng câu</w:t>
      </w:r>
      <w:r>
        <w:t xml:space="preserve"> lệnh:</w:t>
      </w:r>
    </w:p>
    <w:p w14:paraId="3D8548F6" w14:textId="77777777" w:rsidR="00D47465" w:rsidRPr="0045363B" w:rsidRDefault="00000000">
      <w:pPr>
        <w:pStyle w:val="code"/>
        <w:rPr>
          <w:color w:val="auto"/>
          <w:lang w:val="en-US"/>
        </w:rPr>
      </w:pPr>
      <w:r w:rsidRPr="0045363B">
        <w:rPr>
          <w:color w:val="auto"/>
          <w:lang w:val="en-US"/>
        </w:rPr>
        <w:t>cd D:\MNM_Nhom04_CRUD_GioHang</w:t>
      </w:r>
    </w:p>
    <w:p w14:paraId="3D4CD085" w14:textId="77777777" w:rsidR="00D47465" w:rsidRDefault="00000000" w:rsidP="00854BCB">
      <w:pPr>
        <w:spacing w:before="0" w:after="0"/>
      </w:pPr>
      <w:r>
        <w:t>Tiếp theo, khởi động máy chủ web tích hợp của PHP bằng câu lệnh:</w:t>
      </w:r>
    </w:p>
    <w:p w14:paraId="46E85F46" w14:textId="77777777" w:rsidR="00D47465" w:rsidRDefault="00000000">
      <w:pPr>
        <w:pStyle w:val="code"/>
        <w:rPr>
          <w:color w:val="auto"/>
          <w:lang w:val="en-US"/>
        </w:rPr>
      </w:pPr>
      <w:r>
        <w:rPr>
          <w:color w:val="auto"/>
          <w:lang w:val="en-US"/>
        </w:rPr>
        <w:t>php -S 127.0.0.1:8000 -t public public/index.php</w:t>
      </w:r>
    </w:p>
    <w:p w14:paraId="5B9BDBEA" w14:textId="77777777" w:rsidR="00D47465" w:rsidRDefault="00000000" w:rsidP="00854BCB">
      <w:pPr>
        <w:spacing w:before="0" w:after="0"/>
      </w:pPr>
      <w:r>
        <w:t>Trong đó, php -S được sử dụng để khởi chạy máy chủ web tích hợp của PHP. Địa chỉ 127.0.0.1:8000 xác định địa chỉ truy cập và cổng kết nối trên máy tính cục bộ. Tham số -t public thiết lập thư mục public làm thư mục gốc của máy chủ, còn public/index.php là tập tin điểm vào của ứng dụng Symfony, đồng thời được sử dụng để chuyển tiếp các yêu cầu đến framework.</w:t>
      </w:r>
    </w:p>
    <w:p w14:paraId="055097E6" w14:textId="77777777" w:rsidR="00D47465" w:rsidRDefault="00000000" w:rsidP="00854BCB">
      <w:pPr>
        <w:spacing w:before="0" w:after="0"/>
      </w:pPr>
      <w:r>
        <w:t>Sau khi thực thi câu lệnh, máy chủ bắt đầu lắng nghe các yêu cầu HTTP và cung cấp địa chỉ truy cập ứng dụng thông qua trình duyệt.</w:t>
      </w:r>
    </w:p>
    <w:p w14:paraId="7FDFF7A4" w14:textId="77777777" w:rsidR="00D47465" w:rsidRDefault="00000000">
      <w:pPr>
        <w:keepNext/>
        <w:ind w:firstLine="0"/>
        <w:jc w:val="center"/>
      </w:pPr>
      <w:r>
        <w:rPr>
          <w:noProof/>
        </w:rPr>
        <w:drawing>
          <wp:inline distT="0" distB="0" distL="0" distR="0" wp14:anchorId="5556B0B2" wp14:editId="79C5851C">
            <wp:extent cx="6080760" cy="349250"/>
            <wp:effectExtent l="0" t="0" r="0" b="0"/>
            <wp:docPr id="214585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51130" name="Picture 1"/>
                    <pic:cNvPicPr>
                      <a:picLocks noChangeAspect="1"/>
                    </pic:cNvPicPr>
                  </pic:nvPicPr>
                  <pic:blipFill>
                    <a:blip r:embed="rId16"/>
                    <a:stretch>
                      <a:fillRect/>
                    </a:stretch>
                  </pic:blipFill>
                  <pic:spPr>
                    <a:xfrm>
                      <a:off x="0" y="0"/>
                      <a:ext cx="6080760" cy="349250"/>
                    </a:xfrm>
                    <a:prstGeom prst="rect">
                      <a:avLst/>
                    </a:prstGeom>
                  </pic:spPr>
                </pic:pic>
              </a:graphicData>
            </a:graphic>
          </wp:inline>
        </w:drawing>
      </w:r>
    </w:p>
    <w:p w14:paraId="4E2C4B68" w14:textId="77777777" w:rsidR="00D47465" w:rsidRPr="0045363B" w:rsidRDefault="00000000" w:rsidP="005810F2">
      <w:pPr>
        <w:pStyle w:val="Bng-Hnh"/>
        <w:spacing w:before="0" w:after="0"/>
        <w:ind w:firstLine="0"/>
        <w:rPr>
          <w:b/>
          <w:bCs/>
          <w:lang w:val="en-US"/>
        </w:rPr>
      </w:pPr>
      <w:r w:rsidRPr="0045363B">
        <w:rPr>
          <w:lang w:val="en-US"/>
        </w:rPr>
        <w:t>Hình 7 Kết quả khởi chạy máy chủ web tích hợp của PHP trên môi trường localhost</w:t>
      </w:r>
    </w:p>
    <w:p w14:paraId="1455C64D" w14:textId="77777777" w:rsidR="00D47465" w:rsidRDefault="00000000" w:rsidP="00854BCB">
      <w:pPr>
        <w:spacing w:before="0" w:after="0"/>
      </w:pPr>
      <w:r>
        <w:t>Hình thể hiện kết quả thực thi lệnh khởi động máy chủ web tích hợp của PHP. Khi Terminal hiển thị thông báo máy chủ đã khởi chạy tại địa chỉ 127.0.0.1:8000 và không phát sinh lỗi khởi động, có thể xác nhận môi trường máy chủ cục bộ đã sẵn sàng phục vụ các yêu cầu truy cập.</w:t>
      </w:r>
    </w:p>
    <w:p w14:paraId="39A53291" w14:textId="77777777" w:rsidR="00D47465" w:rsidRDefault="00000000" w:rsidP="00854BCB">
      <w:pPr>
        <w:spacing w:before="0" w:after="0"/>
      </w:pPr>
      <w:r>
        <w:t>Tiếp theo, mở trình duyệt Google Chrome và truy cập địa chỉ:</w:t>
      </w:r>
    </w:p>
    <w:p w14:paraId="1191C02B" w14:textId="77777777" w:rsidR="00D47465" w:rsidRDefault="00000000">
      <w:pPr>
        <w:pStyle w:val="code"/>
        <w:rPr>
          <w:color w:val="auto"/>
          <w:lang w:val="en-US"/>
        </w:rPr>
      </w:pPr>
      <w:r>
        <w:rPr>
          <w:color w:val="auto"/>
          <w:lang w:val="en-US"/>
        </w:rPr>
        <w:t>http://127.0.0.1:8000</w:t>
      </w:r>
    </w:p>
    <w:p w14:paraId="09E686A3" w14:textId="77777777" w:rsidR="00854BCB" w:rsidRDefault="00854BCB" w:rsidP="00854BCB">
      <w:pPr>
        <w:spacing w:before="0" w:after="0"/>
      </w:pPr>
    </w:p>
    <w:p w14:paraId="6B84EBA4" w14:textId="77777777" w:rsidR="00854BCB" w:rsidRDefault="00854BCB" w:rsidP="00854BCB">
      <w:pPr>
        <w:spacing w:before="0" w:after="0"/>
      </w:pPr>
    </w:p>
    <w:p w14:paraId="6DCF30C8" w14:textId="77777777" w:rsidR="00854BCB" w:rsidRDefault="00854BCB" w:rsidP="00854BCB">
      <w:pPr>
        <w:spacing w:before="0" w:after="0"/>
      </w:pPr>
    </w:p>
    <w:p w14:paraId="1F85DCC8" w14:textId="6550F4E0" w:rsidR="00D47465" w:rsidRDefault="00000000" w:rsidP="00854BCB">
      <w:pPr>
        <w:spacing w:before="0" w:after="0"/>
      </w:pPr>
      <w:r>
        <w:lastRenderedPageBreak/>
        <w:t>Để kiểm tra khả năng xử lý yêu cầu và hiển thị giao diện của Symfony, sử dụng một trang chào mừng đơn giản được xây dựng trong dự án. Trang này đóng vai trò minh chứng cho việc framework có thể tiếp nhận yêu cầu, thực hiện định tuyến và trả về nội dung hiển thị trên trình duyệt.</w:t>
      </w:r>
    </w:p>
    <w:p w14:paraId="6D73B01B" w14:textId="77777777" w:rsidR="00D47465" w:rsidRDefault="00000000">
      <w:pPr>
        <w:keepNext/>
        <w:ind w:firstLine="0"/>
        <w:jc w:val="center"/>
      </w:pPr>
      <w:r>
        <w:rPr>
          <w:noProof/>
        </w:rPr>
        <w:drawing>
          <wp:inline distT="0" distB="0" distL="0" distR="0" wp14:anchorId="29908B51" wp14:editId="293D7DEA">
            <wp:extent cx="6080760" cy="3228975"/>
            <wp:effectExtent l="0" t="0" r="0" b="9525"/>
            <wp:docPr id="80894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45603" name="Picture 1"/>
                    <pic:cNvPicPr>
                      <a:picLocks noChangeAspect="1"/>
                    </pic:cNvPicPr>
                  </pic:nvPicPr>
                  <pic:blipFill>
                    <a:blip r:embed="rId17"/>
                    <a:stretch>
                      <a:fillRect/>
                    </a:stretch>
                  </pic:blipFill>
                  <pic:spPr>
                    <a:xfrm>
                      <a:off x="0" y="0"/>
                      <a:ext cx="6080760" cy="3228975"/>
                    </a:xfrm>
                    <a:prstGeom prst="rect">
                      <a:avLst/>
                    </a:prstGeom>
                  </pic:spPr>
                </pic:pic>
              </a:graphicData>
            </a:graphic>
          </wp:inline>
        </w:drawing>
      </w:r>
    </w:p>
    <w:p w14:paraId="0A37F8A5" w14:textId="77777777" w:rsidR="00D47465" w:rsidRPr="0045363B" w:rsidRDefault="00000000" w:rsidP="005810F2">
      <w:pPr>
        <w:pStyle w:val="Bng-Hnh"/>
        <w:spacing w:before="0" w:after="0"/>
        <w:ind w:firstLine="0"/>
        <w:rPr>
          <w:lang w:val="en-US"/>
        </w:rPr>
      </w:pPr>
      <w:r w:rsidRPr="0045363B">
        <w:rPr>
          <w:lang w:val="en-US"/>
        </w:rPr>
        <w:t>Hình 8 Kết quả duyệt trang chủ dự án sau khi cài đặt thành công</w:t>
      </w:r>
    </w:p>
    <w:p w14:paraId="204A76BC" w14:textId="77777777" w:rsidR="00D47465" w:rsidRDefault="00000000" w:rsidP="00854BCB">
      <w:pPr>
        <w:spacing w:before="0" w:after="0"/>
      </w:pPr>
      <w:r>
        <w:t>Ảnh minh họa giao diện chào mừng của ứng dụng Symfony được truy cập thông qua trình duyệt Google Chrome. Việc trang được hiển thị thành công cho thấy máy chủ PHP đã tiếp nhận yêu cầu HTTP và framework Symfony có khả năng xử lý định tuyến, điều phối yêu cầu đến Controller và trả về nội dung giao diện.</w:t>
      </w:r>
    </w:p>
    <w:p w14:paraId="63B9C4E4" w14:textId="77777777" w:rsidR="00D47465" w:rsidRDefault="00000000" w:rsidP="00854BCB">
      <w:pPr>
        <w:spacing w:before="0" w:after="0"/>
      </w:pPr>
      <w:r>
        <w:t>Kết quả kiểm tra xác nhận ứng dụng Symfony đã được thiết lập và có thể vận hành trên môi trường localhost. Đây là cơ sở để tiếp tục xây dựng các thành phần theo mô hình Model–View–Controller (MVC), kết nối cơ sở dữ liệu Microsoft SQL Server và phát triển các chức năng Create, Read, Update và Delete phục vụ quản lý giỏ hàng.</w:t>
      </w:r>
    </w:p>
    <w:p w14:paraId="68C33A50" w14:textId="77777777" w:rsidR="00D47465" w:rsidRPr="0045363B" w:rsidRDefault="00000000" w:rsidP="00854BCB">
      <w:pPr>
        <w:pStyle w:val="Heading2"/>
        <w:spacing w:before="0" w:after="0"/>
        <w:ind w:hanging="450"/>
        <w:rPr>
          <w:color w:val="auto"/>
        </w:rPr>
      </w:pPr>
      <w:bookmarkStart w:id="13" w:name="_Toc244077013"/>
      <w:r w:rsidRPr="0045363B">
        <w:rPr>
          <w:color w:val="auto"/>
        </w:rPr>
        <w:t>Kiểm tra cấu trúc thư mục</w:t>
      </w:r>
      <w:bookmarkEnd w:id="13"/>
    </w:p>
    <w:p w14:paraId="24A106F3" w14:textId="77777777" w:rsidR="00D47465" w:rsidRDefault="00000000" w:rsidP="00854BCB">
      <w:pPr>
        <w:pStyle w:val="NormalWeb"/>
        <w:spacing w:before="0" w:beforeAutospacing="0" w:after="0" w:afterAutospacing="0" w:line="360" w:lineRule="auto"/>
        <w:ind w:firstLine="360"/>
        <w:jc w:val="both"/>
        <w:rPr>
          <w:sz w:val="26"/>
          <w:szCs w:val="26"/>
        </w:rPr>
      </w:pPr>
      <w:r>
        <w:rPr>
          <w:sz w:val="26"/>
          <w:szCs w:val="26"/>
        </w:rPr>
        <w:t>Sau khi hoàn tất quá trình cài đặt và khởi chạy ứng dụng, tiến hành kiểm tra cấu trúc thư mục dự án bằng Visual Studio Code nhằm xác định các thành phần chính của kiến trúc Symfony MVC.</w:t>
      </w:r>
    </w:p>
    <w:p w14:paraId="7A81FB27" w14:textId="77777777" w:rsidR="00854BCB" w:rsidRDefault="00854BCB" w:rsidP="00854BCB">
      <w:pPr>
        <w:pStyle w:val="NormalWeb"/>
        <w:spacing w:before="0" w:beforeAutospacing="0" w:after="0" w:afterAutospacing="0" w:line="360" w:lineRule="auto"/>
        <w:ind w:firstLine="360"/>
        <w:jc w:val="both"/>
        <w:rPr>
          <w:sz w:val="26"/>
          <w:szCs w:val="26"/>
        </w:rPr>
      </w:pPr>
    </w:p>
    <w:p w14:paraId="509463BB" w14:textId="6BE9918F" w:rsidR="00D47465" w:rsidRDefault="00000000" w:rsidP="00854BCB">
      <w:pPr>
        <w:pStyle w:val="NormalWeb"/>
        <w:spacing w:before="0" w:beforeAutospacing="0" w:after="0" w:afterAutospacing="0" w:line="360" w:lineRule="auto"/>
        <w:ind w:firstLine="360"/>
        <w:jc w:val="both"/>
        <w:rPr>
          <w:sz w:val="26"/>
          <w:szCs w:val="26"/>
        </w:rPr>
      </w:pPr>
      <w:r>
        <w:rPr>
          <w:sz w:val="26"/>
          <w:szCs w:val="26"/>
        </w:rPr>
        <w:lastRenderedPageBreak/>
        <w:t>Tại thư mục dự án, có thể mở Visual Studio Code bằng câu lệnh:</w:t>
      </w:r>
    </w:p>
    <w:p w14:paraId="67C2D366" w14:textId="77777777" w:rsidR="00D47465" w:rsidRPr="0045363B" w:rsidRDefault="00000000">
      <w:pPr>
        <w:pStyle w:val="code"/>
        <w:rPr>
          <w:color w:val="auto"/>
          <w:lang w:val="en-US"/>
        </w:rPr>
      </w:pPr>
      <w:r w:rsidRPr="0045363B">
        <w:rPr>
          <w:color w:val="auto"/>
          <w:lang w:val="en-US"/>
        </w:rPr>
        <w:t>code .</w:t>
      </w:r>
    </w:p>
    <w:p w14:paraId="3834E16C" w14:textId="77777777" w:rsidR="00D47465" w:rsidRDefault="00000000" w:rsidP="00854BCB">
      <w:pPr>
        <w:spacing w:before="0" w:after="0"/>
        <w:ind w:firstLine="360"/>
      </w:pPr>
      <w:r>
        <w:t>Cấu trúc thư mục của Symfony được tổ chức theo nguyên tắc phân tách trách nhiệm giữa các thành phần, góp phần thuận lợi hóa quá trình xây dựng, kiểm thử, bảo trì và mở rộng ứng dụng.</w:t>
      </w:r>
    </w:p>
    <w:p w14:paraId="5FB8BF41" w14:textId="77777777" w:rsidR="00D47465" w:rsidRDefault="00000000" w:rsidP="00854BCB">
      <w:pPr>
        <w:spacing w:before="0" w:after="0"/>
        <w:ind w:firstLine="0"/>
        <w:jc w:val="center"/>
      </w:pPr>
      <w:r>
        <w:t xml:space="preserve">Bảng </w:t>
      </w:r>
      <w:fldSimple w:instr=" SEQ Bảng \* ARABIC ">
        <w:r w:rsidR="00D47465">
          <w:t>2</w:t>
        </w:r>
      </w:fldSimple>
      <w:r>
        <w:t xml:space="preserve"> Cấu trúc cây thư mục của dự án</w:t>
      </w:r>
    </w:p>
    <w:tbl>
      <w:tblPr>
        <w:tblStyle w:val="GridTable4-Accent11"/>
        <w:tblW w:w="0" w:type="auto"/>
        <w:tblLook w:val="04A0" w:firstRow="1" w:lastRow="0" w:firstColumn="1" w:lastColumn="0" w:noHBand="0" w:noVBand="1"/>
      </w:tblPr>
      <w:tblGrid>
        <w:gridCol w:w="2155"/>
        <w:gridCol w:w="7411"/>
      </w:tblGrid>
      <w:tr w:rsidR="00D47465" w14:paraId="09106F86" w14:textId="77777777" w:rsidTr="00D474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55" w:type="dxa"/>
          </w:tcPr>
          <w:p w14:paraId="4D8E0458" w14:textId="77777777" w:rsidR="00D47465" w:rsidRDefault="00000000">
            <w:pPr>
              <w:ind w:firstLine="0"/>
              <w:rPr>
                <w:szCs w:val="26"/>
              </w:rPr>
            </w:pPr>
            <w:r>
              <w:rPr>
                <w:color w:val="auto"/>
                <w:szCs w:val="26"/>
              </w:rPr>
              <w:t>Thư mục/tập tin</w:t>
            </w:r>
          </w:p>
        </w:tc>
        <w:tc>
          <w:tcPr>
            <w:tcW w:w="7411" w:type="dxa"/>
          </w:tcPr>
          <w:p w14:paraId="5C4974BD" w14:textId="77777777" w:rsidR="00D47465" w:rsidRDefault="00000000">
            <w:pPr>
              <w:ind w:firstLine="0"/>
              <w:cnfStyle w:val="100000000000" w:firstRow="1" w:lastRow="0" w:firstColumn="0" w:lastColumn="0" w:oddVBand="0" w:evenVBand="0" w:oddHBand="0" w:evenHBand="0" w:firstRowFirstColumn="0" w:firstRowLastColumn="0" w:lastRowFirstColumn="0" w:lastRowLastColumn="0"/>
              <w:rPr>
                <w:szCs w:val="26"/>
              </w:rPr>
            </w:pPr>
            <w:r>
              <w:rPr>
                <w:color w:val="auto"/>
                <w:szCs w:val="26"/>
              </w:rPr>
              <w:t>Vai trò</w:t>
            </w:r>
          </w:p>
        </w:tc>
      </w:tr>
      <w:tr w:rsidR="00D47465" w14:paraId="714C820B" w14:textId="77777777" w:rsidTr="00D47465">
        <w:tc>
          <w:tcPr>
            <w:cnfStyle w:val="001000000000" w:firstRow="0" w:lastRow="0" w:firstColumn="1" w:lastColumn="0" w:oddVBand="0" w:evenVBand="0" w:oddHBand="0" w:evenHBand="0" w:firstRowFirstColumn="0" w:firstRowLastColumn="0" w:lastRowFirstColumn="0" w:lastRowLastColumn="0"/>
            <w:tcW w:w="2155" w:type="dxa"/>
            <w:shd w:val="clear" w:color="auto" w:fill="DBE5F1" w:themeFill="accent1" w:themeFillTint="33"/>
          </w:tcPr>
          <w:p w14:paraId="56931AA1"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src/Controller/</w:t>
            </w:r>
          </w:p>
        </w:tc>
        <w:tc>
          <w:tcPr>
            <w:tcW w:w="7411" w:type="dxa"/>
            <w:shd w:val="clear" w:color="auto" w:fill="DBE5F1" w:themeFill="accent1" w:themeFillTint="33"/>
          </w:tcPr>
          <w:p w14:paraId="6471801B" w14:textId="77777777" w:rsidR="00D47465" w:rsidRDefault="00000000">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các lớp Controller tiếp nhận và điều phối yêu cầu HTTP.</w:t>
            </w:r>
          </w:p>
        </w:tc>
      </w:tr>
      <w:tr w:rsidR="00D47465" w14:paraId="2DE48490" w14:textId="77777777" w:rsidTr="00D47465">
        <w:tc>
          <w:tcPr>
            <w:cnfStyle w:val="001000000000" w:firstRow="0" w:lastRow="0" w:firstColumn="1" w:lastColumn="0" w:oddVBand="0" w:evenVBand="0" w:oddHBand="0" w:evenHBand="0" w:firstRowFirstColumn="0" w:firstRowLastColumn="0" w:lastRowFirstColumn="0" w:lastRowLastColumn="0"/>
            <w:tcW w:w="2155" w:type="dxa"/>
          </w:tcPr>
          <w:p w14:paraId="1F25D1F7"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src/Repository/</w:t>
            </w:r>
          </w:p>
        </w:tc>
        <w:tc>
          <w:tcPr>
            <w:tcW w:w="7411" w:type="dxa"/>
          </w:tcPr>
          <w:p w14:paraId="08F4AEDA" w14:textId="77777777" w:rsidR="00D47465" w:rsidRDefault="00000000">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các lớp Repository thực hiện truy vấn và truy xuất dữ liệu.</w:t>
            </w:r>
          </w:p>
        </w:tc>
      </w:tr>
      <w:tr w:rsidR="00D47465" w14:paraId="2477275E" w14:textId="77777777" w:rsidTr="00D47465">
        <w:tc>
          <w:tcPr>
            <w:cnfStyle w:val="001000000000" w:firstRow="0" w:lastRow="0" w:firstColumn="1" w:lastColumn="0" w:oddVBand="0" w:evenVBand="0" w:oddHBand="0" w:evenHBand="0" w:firstRowFirstColumn="0" w:firstRowLastColumn="0" w:lastRowFirstColumn="0" w:lastRowLastColumn="0"/>
            <w:tcW w:w="2155" w:type="dxa"/>
            <w:shd w:val="clear" w:color="auto" w:fill="DBE5F1" w:themeFill="accent1" w:themeFillTint="33"/>
          </w:tcPr>
          <w:p w14:paraId="32BE57F6"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src/Service/</w:t>
            </w:r>
          </w:p>
        </w:tc>
        <w:tc>
          <w:tcPr>
            <w:tcW w:w="7411" w:type="dxa"/>
            <w:shd w:val="clear" w:color="auto" w:fill="DBE5F1" w:themeFill="accent1" w:themeFillTint="33"/>
          </w:tcPr>
          <w:p w14:paraId="4B41556E" w14:textId="77777777" w:rsidR="00D47465" w:rsidRDefault="00000000">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các lớp xử lý quy tắc nghiệp vụ của ứng dụng.</w:t>
            </w:r>
          </w:p>
        </w:tc>
      </w:tr>
      <w:tr w:rsidR="00D47465" w14:paraId="4EDFEBD5" w14:textId="77777777" w:rsidTr="00D47465">
        <w:tc>
          <w:tcPr>
            <w:cnfStyle w:val="001000000000" w:firstRow="0" w:lastRow="0" w:firstColumn="1" w:lastColumn="0" w:oddVBand="0" w:evenVBand="0" w:oddHBand="0" w:evenHBand="0" w:firstRowFirstColumn="0" w:firstRowLastColumn="0" w:lastRowFirstColumn="0" w:lastRowLastColumn="0"/>
            <w:tcW w:w="2155" w:type="dxa"/>
          </w:tcPr>
          <w:p w14:paraId="0A2E02CA"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src/Security/</w:t>
            </w:r>
          </w:p>
        </w:tc>
        <w:tc>
          <w:tcPr>
            <w:tcW w:w="7411" w:type="dxa"/>
          </w:tcPr>
          <w:p w14:paraId="222DB75B" w14:textId="77777777" w:rsidR="00D47465" w:rsidRDefault="00000000">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các thành phần phục vụ xác thực và phân quyền.</w:t>
            </w:r>
          </w:p>
        </w:tc>
      </w:tr>
      <w:tr w:rsidR="00D47465" w14:paraId="61CC5272" w14:textId="77777777" w:rsidTr="00D47465">
        <w:tc>
          <w:tcPr>
            <w:cnfStyle w:val="001000000000" w:firstRow="0" w:lastRow="0" w:firstColumn="1" w:lastColumn="0" w:oddVBand="0" w:evenVBand="0" w:oddHBand="0" w:evenHBand="0" w:firstRowFirstColumn="0" w:firstRowLastColumn="0" w:lastRowFirstColumn="0" w:lastRowLastColumn="0"/>
            <w:tcW w:w="2155" w:type="dxa"/>
            <w:shd w:val="clear" w:color="auto" w:fill="DBE5F1" w:themeFill="accent1" w:themeFillTint="33"/>
          </w:tcPr>
          <w:p w14:paraId="7F67390B" w14:textId="77777777" w:rsidR="00D47465" w:rsidRDefault="00000000">
            <w:pPr>
              <w:spacing w:before="0" w:after="0" w:line="240" w:lineRule="auto"/>
              <w:ind w:firstLine="0"/>
              <w:rPr>
                <w:rFonts w:cs="Times New Roman"/>
                <w:b w:val="0"/>
                <w:bCs w:val="0"/>
                <w:szCs w:val="26"/>
              </w:rPr>
            </w:pPr>
            <w:r>
              <w:rPr>
                <w:rStyle w:val="HTMLCode"/>
                <w:rFonts w:ascii="Times New Roman" w:eastAsiaTheme="minorEastAsia" w:hAnsi="Times New Roman" w:cs="Times New Roman"/>
                <w:b w:val="0"/>
                <w:bCs w:val="0"/>
                <w:sz w:val="26"/>
                <w:szCs w:val="26"/>
              </w:rPr>
              <w:t>templates/</w:t>
            </w:r>
          </w:p>
        </w:tc>
        <w:tc>
          <w:tcPr>
            <w:tcW w:w="7411" w:type="dxa"/>
            <w:shd w:val="clear" w:color="auto" w:fill="DBE5F1" w:themeFill="accent1" w:themeFillTint="33"/>
          </w:tcPr>
          <w:p w14:paraId="36046610" w14:textId="77777777" w:rsidR="00D47465" w:rsidRDefault="00000000">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các tập tin giao diện được xây dựng bằng Twig.</w:t>
            </w:r>
          </w:p>
        </w:tc>
      </w:tr>
      <w:tr w:rsidR="00D47465" w14:paraId="038E44EB" w14:textId="77777777" w:rsidTr="00D47465">
        <w:tc>
          <w:tcPr>
            <w:cnfStyle w:val="001000000000" w:firstRow="0" w:lastRow="0" w:firstColumn="1" w:lastColumn="0" w:oddVBand="0" w:evenVBand="0" w:oddHBand="0" w:evenHBand="0" w:firstRowFirstColumn="0" w:firstRowLastColumn="0" w:lastRowFirstColumn="0" w:lastRowLastColumn="0"/>
            <w:tcW w:w="2155" w:type="dxa"/>
          </w:tcPr>
          <w:p w14:paraId="7683C90F"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config/</w:t>
            </w:r>
          </w:p>
        </w:tc>
        <w:tc>
          <w:tcPr>
            <w:tcW w:w="7411" w:type="dxa"/>
          </w:tcPr>
          <w:p w14:paraId="38C54900" w14:textId="77777777" w:rsidR="00D47465" w:rsidRDefault="00000000">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các tập tin cấu hình của Symfony và các thư viện liên quan.</w:t>
            </w:r>
          </w:p>
        </w:tc>
      </w:tr>
      <w:tr w:rsidR="00D47465" w14:paraId="6C1DA7A4" w14:textId="77777777" w:rsidTr="00D47465">
        <w:tc>
          <w:tcPr>
            <w:cnfStyle w:val="001000000000" w:firstRow="0" w:lastRow="0" w:firstColumn="1" w:lastColumn="0" w:oddVBand="0" w:evenVBand="0" w:oddHBand="0" w:evenHBand="0" w:firstRowFirstColumn="0" w:firstRowLastColumn="0" w:lastRowFirstColumn="0" w:lastRowLastColumn="0"/>
            <w:tcW w:w="2155" w:type="dxa"/>
            <w:shd w:val="clear" w:color="auto" w:fill="DBE5F1" w:themeFill="accent1" w:themeFillTint="33"/>
          </w:tcPr>
          <w:p w14:paraId="03F69C87" w14:textId="77777777" w:rsidR="00D47465" w:rsidRDefault="00000000">
            <w:pPr>
              <w:spacing w:before="0" w:after="0" w:line="240" w:lineRule="auto"/>
              <w:ind w:firstLine="0"/>
              <w:rPr>
                <w:rFonts w:cs="Times New Roman"/>
                <w:b w:val="0"/>
                <w:bCs w:val="0"/>
                <w:szCs w:val="26"/>
              </w:rPr>
            </w:pPr>
            <w:r>
              <w:rPr>
                <w:rStyle w:val="HTMLCode"/>
                <w:rFonts w:ascii="Times New Roman" w:eastAsiaTheme="minorEastAsia" w:hAnsi="Times New Roman" w:cs="Times New Roman"/>
                <w:b w:val="0"/>
                <w:bCs w:val="0"/>
                <w:sz w:val="26"/>
                <w:szCs w:val="26"/>
              </w:rPr>
              <w:t>migrations/</w:t>
            </w:r>
          </w:p>
        </w:tc>
        <w:tc>
          <w:tcPr>
            <w:tcW w:w="7411" w:type="dxa"/>
            <w:shd w:val="clear" w:color="auto" w:fill="DBE5F1" w:themeFill="accent1" w:themeFillTint="33"/>
          </w:tcPr>
          <w:p w14:paraId="26DFA084" w14:textId="77777777" w:rsidR="00D47465" w:rsidRDefault="00000000">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các tập tin quản lý thay đổi cấu trúc cơ sở dữ liệu.</w:t>
            </w:r>
          </w:p>
        </w:tc>
      </w:tr>
      <w:tr w:rsidR="00D47465" w14:paraId="6979008A" w14:textId="77777777" w:rsidTr="00D47465">
        <w:tc>
          <w:tcPr>
            <w:cnfStyle w:val="001000000000" w:firstRow="0" w:lastRow="0" w:firstColumn="1" w:lastColumn="0" w:oddVBand="0" w:evenVBand="0" w:oddHBand="0" w:evenHBand="0" w:firstRowFirstColumn="0" w:firstRowLastColumn="0" w:lastRowFirstColumn="0" w:lastRowLastColumn="0"/>
            <w:tcW w:w="2155" w:type="dxa"/>
          </w:tcPr>
          <w:p w14:paraId="48B5278D" w14:textId="77777777" w:rsidR="00D47465" w:rsidRDefault="00000000">
            <w:pPr>
              <w:spacing w:before="0" w:after="0" w:line="240" w:lineRule="auto"/>
              <w:ind w:firstLine="0"/>
              <w:rPr>
                <w:rFonts w:cs="Times New Roman"/>
                <w:b w:val="0"/>
                <w:bCs w:val="0"/>
                <w:szCs w:val="26"/>
              </w:rPr>
            </w:pPr>
            <w:r>
              <w:rPr>
                <w:rStyle w:val="HTMLCode"/>
                <w:rFonts w:ascii="Times New Roman" w:eastAsiaTheme="minorEastAsia" w:hAnsi="Times New Roman" w:cs="Times New Roman"/>
                <w:b w:val="0"/>
                <w:bCs w:val="0"/>
                <w:sz w:val="26"/>
                <w:szCs w:val="26"/>
              </w:rPr>
              <w:t>database/</w:t>
            </w:r>
          </w:p>
          <w:p w14:paraId="68BB387E" w14:textId="77777777" w:rsidR="00D47465" w:rsidRDefault="00D47465">
            <w:pPr>
              <w:rPr>
                <w:rFonts w:cs="Times New Roman"/>
                <w:b w:val="0"/>
                <w:bCs w:val="0"/>
                <w:szCs w:val="26"/>
              </w:rPr>
            </w:pPr>
          </w:p>
        </w:tc>
        <w:tc>
          <w:tcPr>
            <w:tcW w:w="7411" w:type="dxa"/>
          </w:tcPr>
          <w:p w14:paraId="717325AB"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tập tin SQL và tài liệu hướng dẫn khởi tạo sơ sở dữ liệu.</w:t>
            </w:r>
          </w:p>
        </w:tc>
      </w:tr>
      <w:tr w:rsidR="00D47465" w14:paraId="31FCA6B2" w14:textId="77777777" w:rsidTr="00D47465">
        <w:tc>
          <w:tcPr>
            <w:cnfStyle w:val="001000000000" w:firstRow="0" w:lastRow="0" w:firstColumn="1" w:lastColumn="0" w:oddVBand="0" w:evenVBand="0" w:oddHBand="0" w:evenHBand="0" w:firstRowFirstColumn="0" w:firstRowLastColumn="0" w:lastRowFirstColumn="0" w:lastRowLastColumn="0"/>
            <w:tcW w:w="2155" w:type="dxa"/>
            <w:shd w:val="clear" w:color="auto" w:fill="DBE5F1" w:themeFill="accent1" w:themeFillTint="33"/>
          </w:tcPr>
          <w:p w14:paraId="62168BDE" w14:textId="77777777" w:rsidR="00D47465" w:rsidRDefault="00000000">
            <w:pPr>
              <w:spacing w:before="0" w:after="0" w:line="240" w:lineRule="auto"/>
              <w:ind w:firstLine="0"/>
              <w:rPr>
                <w:rFonts w:cs="Times New Roman"/>
                <w:b w:val="0"/>
                <w:bCs w:val="0"/>
                <w:szCs w:val="26"/>
              </w:rPr>
            </w:pPr>
            <w:r>
              <w:rPr>
                <w:rStyle w:val="HTMLCode"/>
                <w:rFonts w:ascii="Times New Roman" w:eastAsiaTheme="minorEastAsia" w:hAnsi="Times New Roman" w:cs="Times New Roman"/>
                <w:b w:val="0"/>
                <w:bCs w:val="0"/>
                <w:sz w:val="26"/>
                <w:szCs w:val="26"/>
              </w:rPr>
              <w:t>public/</w:t>
            </w:r>
          </w:p>
        </w:tc>
        <w:tc>
          <w:tcPr>
            <w:tcW w:w="7411" w:type="dxa"/>
            <w:shd w:val="clear" w:color="auto" w:fill="DBE5F1" w:themeFill="accent1" w:themeFillTint="33"/>
          </w:tcPr>
          <w:p w14:paraId="1600A668" w14:textId="77777777" w:rsidR="00D47465" w:rsidRDefault="00000000">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 xml:space="preserve">Chứa tập tin </w:t>
            </w:r>
            <w:r>
              <w:rPr>
                <w:rStyle w:val="HTMLCode"/>
                <w:rFonts w:ascii="Times New Roman" w:eastAsiaTheme="minorEastAsia" w:hAnsi="Times New Roman" w:cs="Times New Roman"/>
                <w:sz w:val="26"/>
                <w:szCs w:val="26"/>
              </w:rPr>
              <w:t>index.php</w:t>
            </w:r>
            <w:r>
              <w:rPr>
                <w:rFonts w:cs="Times New Roman"/>
                <w:szCs w:val="26"/>
              </w:rPr>
              <w:t xml:space="preserve"> và các tài nguyên công khai như CSS, JavaScript và hình ảnh.</w:t>
            </w:r>
          </w:p>
        </w:tc>
      </w:tr>
      <w:tr w:rsidR="00D47465" w14:paraId="111649AA" w14:textId="77777777" w:rsidTr="00D47465">
        <w:tc>
          <w:tcPr>
            <w:cnfStyle w:val="001000000000" w:firstRow="0" w:lastRow="0" w:firstColumn="1" w:lastColumn="0" w:oddVBand="0" w:evenVBand="0" w:oddHBand="0" w:evenHBand="0" w:firstRowFirstColumn="0" w:firstRowLastColumn="0" w:lastRowFirstColumn="0" w:lastRowLastColumn="0"/>
            <w:tcW w:w="2155" w:type="dxa"/>
          </w:tcPr>
          <w:p w14:paraId="4493B602" w14:textId="77777777" w:rsidR="00D47465" w:rsidRDefault="00000000">
            <w:pPr>
              <w:spacing w:before="0" w:after="0" w:line="240" w:lineRule="auto"/>
              <w:ind w:firstLine="0"/>
              <w:rPr>
                <w:rFonts w:cs="Times New Roman"/>
                <w:b w:val="0"/>
                <w:bCs w:val="0"/>
                <w:szCs w:val="26"/>
              </w:rPr>
            </w:pPr>
            <w:r>
              <w:rPr>
                <w:rStyle w:val="HTMLCode"/>
                <w:rFonts w:ascii="Times New Roman" w:eastAsiaTheme="minorEastAsia" w:hAnsi="Times New Roman" w:cs="Times New Roman"/>
                <w:b w:val="0"/>
                <w:bCs w:val="0"/>
                <w:sz w:val="26"/>
                <w:szCs w:val="26"/>
              </w:rPr>
              <w:t>tests/</w:t>
            </w:r>
          </w:p>
        </w:tc>
        <w:tc>
          <w:tcPr>
            <w:tcW w:w="7411" w:type="dxa"/>
          </w:tcPr>
          <w:p w14:paraId="71BA3F2B"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các tập tin phục vụ kiểm thử chức năng.</w:t>
            </w:r>
          </w:p>
        </w:tc>
      </w:tr>
      <w:tr w:rsidR="00D47465" w14:paraId="5CECE14A" w14:textId="77777777" w:rsidTr="00D47465">
        <w:tc>
          <w:tcPr>
            <w:cnfStyle w:val="001000000000" w:firstRow="0" w:lastRow="0" w:firstColumn="1" w:lastColumn="0" w:oddVBand="0" w:evenVBand="0" w:oddHBand="0" w:evenHBand="0" w:firstRowFirstColumn="0" w:firstRowLastColumn="0" w:lastRowFirstColumn="0" w:lastRowLastColumn="0"/>
            <w:tcW w:w="2155" w:type="dxa"/>
            <w:shd w:val="clear" w:color="auto" w:fill="DBE5F1" w:themeFill="accent1" w:themeFillTint="33"/>
          </w:tcPr>
          <w:p w14:paraId="1F14A7BF" w14:textId="77777777" w:rsidR="00D47465" w:rsidRDefault="00000000">
            <w:pPr>
              <w:spacing w:before="0" w:after="0" w:line="240" w:lineRule="auto"/>
              <w:ind w:firstLine="0"/>
              <w:rPr>
                <w:rFonts w:cs="Times New Roman"/>
                <w:b w:val="0"/>
                <w:bCs w:val="0"/>
                <w:szCs w:val="26"/>
              </w:rPr>
            </w:pPr>
            <w:r>
              <w:rPr>
                <w:rStyle w:val="HTMLCode"/>
                <w:rFonts w:ascii="Times New Roman" w:eastAsiaTheme="minorEastAsia" w:hAnsi="Times New Roman" w:cs="Times New Roman"/>
                <w:b w:val="0"/>
                <w:bCs w:val="0"/>
                <w:sz w:val="26"/>
                <w:szCs w:val="26"/>
              </w:rPr>
              <w:t>vendor/</w:t>
            </w:r>
          </w:p>
        </w:tc>
        <w:tc>
          <w:tcPr>
            <w:tcW w:w="7411" w:type="dxa"/>
            <w:shd w:val="clear" w:color="auto" w:fill="DBE5F1" w:themeFill="accent1" w:themeFillTint="33"/>
          </w:tcPr>
          <w:p w14:paraId="76740B92"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những thư viện phụ thuộc được cài đặt bằng Composer.</w:t>
            </w:r>
          </w:p>
        </w:tc>
      </w:tr>
      <w:tr w:rsidR="00D47465" w14:paraId="0D8AD98B" w14:textId="77777777" w:rsidTr="00D47465">
        <w:tc>
          <w:tcPr>
            <w:cnfStyle w:val="001000000000" w:firstRow="0" w:lastRow="0" w:firstColumn="1" w:lastColumn="0" w:oddVBand="0" w:evenVBand="0" w:oddHBand="0" w:evenHBand="0" w:firstRowFirstColumn="0" w:firstRowLastColumn="0" w:lastRowFirstColumn="0" w:lastRowLastColumn="0"/>
            <w:tcW w:w="2155" w:type="dxa"/>
          </w:tcPr>
          <w:p w14:paraId="068BBA77" w14:textId="77777777" w:rsidR="00D47465" w:rsidRDefault="00000000">
            <w:pPr>
              <w:spacing w:before="0" w:after="0" w:line="240" w:lineRule="auto"/>
              <w:ind w:firstLine="0"/>
              <w:rPr>
                <w:rFonts w:cs="Times New Roman"/>
                <w:b w:val="0"/>
                <w:bCs w:val="0"/>
                <w:szCs w:val="26"/>
              </w:rPr>
            </w:pPr>
            <w:r>
              <w:rPr>
                <w:rStyle w:val="HTMLCode"/>
                <w:rFonts w:ascii="Times New Roman" w:eastAsiaTheme="minorEastAsia" w:hAnsi="Times New Roman" w:cs="Times New Roman"/>
                <w:b w:val="0"/>
                <w:bCs w:val="0"/>
                <w:sz w:val="26"/>
                <w:szCs w:val="26"/>
              </w:rPr>
              <w:t>.env</w:t>
            </w:r>
            <w:r>
              <w:rPr>
                <w:rFonts w:cs="Times New Roman"/>
                <w:b w:val="0"/>
                <w:bCs w:val="0"/>
                <w:szCs w:val="26"/>
              </w:rPr>
              <w:t xml:space="preserve"> và </w:t>
            </w:r>
            <w:r>
              <w:rPr>
                <w:rStyle w:val="HTMLCode"/>
                <w:rFonts w:ascii="Times New Roman" w:eastAsiaTheme="minorEastAsia" w:hAnsi="Times New Roman" w:cs="Times New Roman"/>
                <w:b w:val="0"/>
                <w:bCs w:val="0"/>
                <w:sz w:val="26"/>
                <w:szCs w:val="26"/>
              </w:rPr>
              <w:t>.env.local</w:t>
            </w:r>
          </w:p>
        </w:tc>
        <w:tc>
          <w:tcPr>
            <w:tcW w:w="7411" w:type="dxa"/>
          </w:tcPr>
          <w:p w14:paraId="397D0DE5" w14:textId="77777777" w:rsidR="00D47465" w:rsidRDefault="00000000">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Chứa thông tin cấu hình môi trường và kết nối cơ sở dữ liệu.</w:t>
            </w:r>
          </w:p>
        </w:tc>
      </w:tr>
      <w:tr w:rsidR="00D47465" w14:paraId="3581E992" w14:textId="77777777" w:rsidTr="00D47465">
        <w:tc>
          <w:tcPr>
            <w:cnfStyle w:val="001000000000" w:firstRow="0" w:lastRow="0" w:firstColumn="1" w:lastColumn="0" w:oddVBand="0" w:evenVBand="0" w:oddHBand="0" w:evenHBand="0" w:firstRowFirstColumn="0" w:firstRowLastColumn="0" w:lastRowFirstColumn="0" w:lastRowLastColumn="0"/>
            <w:tcW w:w="2155" w:type="dxa"/>
            <w:shd w:val="clear" w:color="auto" w:fill="DBE5F1" w:themeFill="accent1" w:themeFillTint="33"/>
          </w:tcPr>
          <w:p w14:paraId="22C86AB0" w14:textId="77777777" w:rsidR="00D47465" w:rsidRDefault="00000000">
            <w:pPr>
              <w:spacing w:before="0" w:after="0" w:line="240" w:lineRule="auto"/>
              <w:ind w:firstLine="0"/>
              <w:rPr>
                <w:rFonts w:cs="Times New Roman"/>
                <w:b w:val="0"/>
                <w:bCs w:val="0"/>
                <w:szCs w:val="26"/>
              </w:rPr>
            </w:pPr>
            <w:r>
              <w:rPr>
                <w:rStyle w:val="HTMLCode"/>
                <w:rFonts w:ascii="Times New Roman" w:eastAsiaTheme="minorEastAsia" w:hAnsi="Times New Roman" w:cs="Times New Roman"/>
                <w:b w:val="0"/>
                <w:bCs w:val="0"/>
                <w:sz w:val="26"/>
                <w:szCs w:val="26"/>
              </w:rPr>
              <w:t>composer.json</w:t>
            </w:r>
          </w:p>
          <w:p w14:paraId="7DB19675" w14:textId="77777777" w:rsidR="00D47465" w:rsidRDefault="00D47465">
            <w:pPr>
              <w:rPr>
                <w:rFonts w:cs="Times New Roman"/>
                <w:b w:val="0"/>
                <w:bCs w:val="0"/>
                <w:szCs w:val="26"/>
              </w:rPr>
            </w:pPr>
          </w:p>
        </w:tc>
        <w:tc>
          <w:tcPr>
            <w:tcW w:w="7411" w:type="dxa"/>
            <w:shd w:val="clear" w:color="auto" w:fill="DBE5F1" w:themeFill="accent1" w:themeFillTint="33"/>
          </w:tcPr>
          <w:p w14:paraId="20E6135F"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Khai báo danh sách thư viện và cấu hình quản lý phụ thuộc.</w:t>
            </w:r>
          </w:p>
        </w:tc>
      </w:tr>
      <w:tr w:rsidR="00D47465" w14:paraId="1220C8D5" w14:textId="77777777" w:rsidTr="00D47465">
        <w:tc>
          <w:tcPr>
            <w:cnfStyle w:val="001000000000" w:firstRow="0" w:lastRow="0" w:firstColumn="1" w:lastColumn="0" w:oddVBand="0" w:evenVBand="0" w:oddHBand="0" w:evenHBand="0" w:firstRowFirstColumn="0" w:firstRowLastColumn="0" w:lastRowFirstColumn="0" w:lastRowLastColumn="0"/>
            <w:tcW w:w="2155" w:type="dxa"/>
          </w:tcPr>
          <w:p w14:paraId="53EA5982" w14:textId="77777777" w:rsidR="00D47465" w:rsidRDefault="00000000">
            <w:pPr>
              <w:spacing w:before="0" w:after="0" w:line="240" w:lineRule="auto"/>
              <w:ind w:firstLine="0"/>
              <w:rPr>
                <w:rFonts w:cs="Times New Roman"/>
                <w:b w:val="0"/>
                <w:bCs w:val="0"/>
                <w:szCs w:val="26"/>
              </w:rPr>
            </w:pPr>
            <w:r>
              <w:rPr>
                <w:rStyle w:val="HTMLCode"/>
                <w:rFonts w:ascii="Times New Roman" w:eastAsiaTheme="minorEastAsia" w:hAnsi="Times New Roman" w:cs="Times New Roman"/>
                <w:b w:val="0"/>
                <w:bCs w:val="0"/>
                <w:sz w:val="26"/>
                <w:szCs w:val="26"/>
              </w:rPr>
              <w:t>composer.lock</w:t>
            </w:r>
          </w:p>
        </w:tc>
        <w:tc>
          <w:tcPr>
            <w:tcW w:w="7411" w:type="dxa"/>
          </w:tcPr>
          <w:p w14:paraId="6078B767"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Ghi nhân phiên bản cuh thể của các thư viện phụ thuộc.</w:t>
            </w:r>
          </w:p>
        </w:tc>
      </w:tr>
      <w:tr w:rsidR="00D47465" w14:paraId="099E6818" w14:textId="77777777" w:rsidTr="00D47465">
        <w:tc>
          <w:tcPr>
            <w:cnfStyle w:val="001000000000" w:firstRow="0" w:lastRow="0" w:firstColumn="1" w:lastColumn="0" w:oddVBand="0" w:evenVBand="0" w:oddHBand="0" w:evenHBand="0" w:firstRowFirstColumn="0" w:firstRowLastColumn="0" w:lastRowFirstColumn="0" w:lastRowLastColumn="0"/>
            <w:tcW w:w="2155" w:type="dxa"/>
            <w:shd w:val="clear" w:color="auto" w:fill="DBE5F1" w:themeFill="accent1" w:themeFillTint="33"/>
          </w:tcPr>
          <w:p w14:paraId="0EC541C3" w14:textId="77777777" w:rsidR="00D47465" w:rsidRDefault="00000000">
            <w:pPr>
              <w:spacing w:before="0" w:after="0" w:line="240" w:lineRule="auto"/>
              <w:ind w:firstLine="0"/>
              <w:rPr>
                <w:rFonts w:cs="Times New Roman"/>
                <w:b w:val="0"/>
                <w:bCs w:val="0"/>
                <w:szCs w:val="26"/>
              </w:rPr>
            </w:pPr>
            <w:r>
              <w:rPr>
                <w:rStyle w:val="HTMLCode"/>
                <w:rFonts w:ascii="Times New Roman" w:eastAsiaTheme="minorEastAsia" w:hAnsi="Times New Roman" w:cs="Times New Roman"/>
                <w:b w:val="0"/>
                <w:bCs w:val="0"/>
                <w:sz w:val="26"/>
                <w:szCs w:val="26"/>
              </w:rPr>
              <w:t>bin/console</w:t>
            </w:r>
          </w:p>
          <w:p w14:paraId="40789A06" w14:textId="77777777" w:rsidR="00D47465" w:rsidRDefault="00D47465">
            <w:pPr>
              <w:rPr>
                <w:rFonts w:cs="Times New Roman"/>
                <w:b w:val="0"/>
                <w:bCs w:val="0"/>
                <w:szCs w:val="26"/>
              </w:rPr>
            </w:pPr>
          </w:p>
        </w:tc>
        <w:tc>
          <w:tcPr>
            <w:tcW w:w="7411" w:type="dxa"/>
            <w:shd w:val="clear" w:color="auto" w:fill="DBE5F1" w:themeFill="accent1" w:themeFillTint="33"/>
          </w:tcPr>
          <w:p w14:paraId="6DB9BD41"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Cung cấp các câu lệnh quản lý và kiểm tra ứng dụng Symfony.</w:t>
            </w:r>
          </w:p>
        </w:tc>
      </w:tr>
    </w:tbl>
    <w:p w14:paraId="1D0C0F67" w14:textId="77777777" w:rsidR="00D47465" w:rsidRDefault="00000000" w:rsidP="00854BCB">
      <w:pPr>
        <w:spacing w:before="0" w:after="0"/>
        <w:rPr>
          <w:szCs w:val="26"/>
        </w:rPr>
      </w:pPr>
      <w:r>
        <w:rPr>
          <w:szCs w:val="26"/>
        </w:rPr>
        <w:lastRenderedPageBreak/>
        <w:t>Cấu trúc thư mục trên thể hiện cách tổ chức mã nguồn của ứng dụng Symfony theo nguyên tắc phân tách trách nhiệm. Trong đó, các lớp Controller tiếp nhận và xử lý yêu cầu, Repository và Service thực hiện truy xuất dữ liệu và xử lý nghiệp vụ, còn các tập tin Twig chịu trách nhiệm trình bày thông tin đến người dùng.</w:t>
      </w:r>
    </w:p>
    <w:p w14:paraId="72B79C1C" w14:textId="77777777" w:rsidR="00D47465" w:rsidRDefault="00000000">
      <w:pPr>
        <w:keepNext/>
        <w:ind w:firstLine="0"/>
        <w:jc w:val="center"/>
      </w:pPr>
      <w:r>
        <w:rPr>
          <w:noProof/>
          <w:szCs w:val="26"/>
        </w:rPr>
        <w:drawing>
          <wp:inline distT="0" distB="0" distL="0" distR="0" wp14:anchorId="37144B88" wp14:editId="20A26BDC">
            <wp:extent cx="1965960" cy="5577840"/>
            <wp:effectExtent l="0" t="0" r="0" b="3810"/>
            <wp:docPr id="5864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8372" name="Picture 1"/>
                    <pic:cNvPicPr>
                      <a:picLocks noChangeAspect="1"/>
                    </pic:cNvPicPr>
                  </pic:nvPicPr>
                  <pic:blipFill>
                    <a:blip r:embed="rId18"/>
                    <a:stretch>
                      <a:fillRect/>
                    </a:stretch>
                  </pic:blipFill>
                  <pic:spPr>
                    <a:xfrm>
                      <a:off x="0" y="0"/>
                      <a:ext cx="1966130" cy="5578323"/>
                    </a:xfrm>
                    <a:prstGeom prst="rect">
                      <a:avLst/>
                    </a:prstGeom>
                  </pic:spPr>
                </pic:pic>
              </a:graphicData>
            </a:graphic>
          </wp:inline>
        </w:drawing>
      </w:r>
    </w:p>
    <w:p w14:paraId="08ECD922" w14:textId="77777777" w:rsidR="00D47465" w:rsidRPr="0045363B" w:rsidRDefault="00000000" w:rsidP="00854BCB">
      <w:pPr>
        <w:pStyle w:val="Bng-Hnh"/>
        <w:spacing w:before="0" w:after="0"/>
        <w:ind w:firstLine="0"/>
        <w:rPr>
          <w:b/>
          <w:bCs/>
          <w:lang w:val="en-US"/>
        </w:rPr>
      </w:pPr>
      <w:r w:rsidRPr="0045363B">
        <w:rPr>
          <w:lang w:val="en-US"/>
        </w:rPr>
        <w:t>Hình 9</w:t>
      </w:r>
      <w:r w:rsidRPr="0045363B">
        <w:rPr>
          <w:rFonts w:eastAsia="Times New Roman" w:cs="Times New Roman"/>
          <w:lang w:val="en-US"/>
        </w:rPr>
        <w:t xml:space="preserve"> </w:t>
      </w:r>
      <w:r w:rsidRPr="0045363B">
        <w:rPr>
          <w:lang w:val="en-US"/>
        </w:rPr>
        <w:t>Cấu trúc thư mục chính của dự án Symfony MVC trong Visual Studio Code</w:t>
      </w:r>
    </w:p>
    <w:p w14:paraId="0152A3AE" w14:textId="77777777" w:rsidR="00D47465" w:rsidRDefault="00000000" w:rsidP="00854BCB">
      <w:pPr>
        <w:spacing w:before="0" w:after="0"/>
      </w:pPr>
      <w:r>
        <w:t>Thể hiện cấu trúc thư mục của dự án Symfony trong Visual Studio Code. Các thành phần được tổ chức theo từng nhóm chức năng, hỗ trợ việc quản lý mã nguồn và xây dựng các chức năng của hệ thống một cách có hệ thống.</w:t>
      </w:r>
    </w:p>
    <w:p w14:paraId="5A5DF1C6" w14:textId="77777777" w:rsidR="00D47465" w:rsidRDefault="00000000" w:rsidP="00854BCB">
      <w:pPr>
        <w:pStyle w:val="Heading1"/>
        <w:spacing w:before="0" w:after="0"/>
        <w:rPr>
          <w:sz w:val="26"/>
          <w:szCs w:val="26"/>
        </w:rPr>
      </w:pPr>
      <w:bookmarkStart w:id="14" w:name="_Toc244077014"/>
      <w:r>
        <w:rPr>
          <w:sz w:val="26"/>
          <w:szCs w:val="26"/>
        </w:rPr>
        <w:lastRenderedPageBreak/>
        <w:t>Thiết kế dữ liệu và cấu hình kết nối</w:t>
      </w:r>
      <w:bookmarkEnd w:id="14"/>
    </w:p>
    <w:p w14:paraId="61110F2C" w14:textId="77777777" w:rsidR="00D47465" w:rsidRDefault="00000000" w:rsidP="00854BCB">
      <w:pPr>
        <w:pStyle w:val="Heading2"/>
        <w:spacing w:before="0" w:after="0"/>
        <w:ind w:hanging="450"/>
        <w:rPr>
          <w:color w:val="auto"/>
        </w:rPr>
      </w:pPr>
      <w:bookmarkStart w:id="15" w:name="_Toc244077015"/>
      <w:r>
        <w:rPr>
          <w:color w:val="auto"/>
        </w:rPr>
        <w:t>Thiết kế bảng GIO_HANG</w:t>
      </w:r>
      <w:bookmarkEnd w:id="15"/>
    </w:p>
    <w:p w14:paraId="667FF2E8" w14:textId="77777777" w:rsidR="00D47465" w:rsidRDefault="00000000" w:rsidP="00854BCB">
      <w:pPr>
        <w:pStyle w:val="NormalWeb"/>
        <w:spacing w:before="0" w:beforeAutospacing="0" w:after="0" w:afterAutospacing="0" w:line="360" w:lineRule="auto"/>
        <w:ind w:firstLine="360"/>
        <w:jc w:val="both"/>
        <w:rPr>
          <w:sz w:val="26"/>
          <w:szCs w:val="26"/>
        </w:rPr>
      </w:pPr>
      <w:r>
        <w:rPr>
          <w:sz w:val="26"/>
          <w:szCs w:val="26"/>
        </w:rPr>
        <w:t xml:space="preserve">Cơ sở dữ liệu </w:t>
      </w:r>
      <w:r>
        <w:rPr>
          <w:rStyle w:val="HTMLCode"/>
          <w:rFonts w:ascii="Times New Roman" w:hAnsi="Times New Roman" w:cs="Times New Roman"/>
          <w:sz w:val="26"/>
          <w:szCs w:val="26"/>
        </w:rPr>
        <w:t>BanSachDB</w:t>
      </w:r>
      <w:r>
        <w:rPr>
          <w:sz w:val="26"/>
          <w:szCs w:val="26"/>
        </w:rPr>
        <w:t xml:space="preserve"> được xây dựng trên hệ quản trị Microsoft SQL Server, phục vụ việc lưu trữ và quản lý thông tin của website bán sách. Hệ thống gồm sáu bảng nghiệp vụ chính: </w:t>
      </w:r>
      <w:r>
        <w:rPr>
          <w:rStyle w:val="HTMLCode"/>
          <w:rFonts w:ascii="Times New Roman" w:hAnsi="Times New Roman" w:cs="Times New Roman"/>
          <w:sz w:val="26"/>
          <w:szCs w:val="26"/>
        </w:rPr>
        <w:t>LOAI_SACH</w:t>
      </w:r>
      <w:r>
        <w:rPr>
          <w:sz w:val="26"/>
          <w:szCs w:val="26"/>
        </w:rPr>
        <w:t xml:space="preserve">, </w:t>
      </w:r>
      <w:r>
        <w:rPr>
          <w:rStyle w:val="HTMLCode"/>
          <w:rFonts w:ascii="Times New Roman" w:hAnsi="Times New Roman" w:cs="Times New Roman"/>
          <w:sz w:val="26"/>
          <w:szCs w:val="26"/>
        </w:rPr>
        <w:t>SACH</w:t>
      </w:r>
      <w:r>
        <w:rPr>
          <w:sz w:val="26"/>
          <w:szCs w:val="26"/>
        </w:rPr>
        <w:t xml:space="preserve">, </w:t>
      </w:r>
      <w:r>
        <w:rPr>
          <w:rStyle w:val="HTMLCode"/>
          <w:rFonts w:ascii="Times New Roman" w:hAnsi="Times New Roman" w:cs="Times New Roman"/>
          <w:sz w:val="26"/>
          <w:szCs w:val="26"/>
        </w:rPr>
        <w:t>THANH_VIEN</w:t>
      </w:r>
      <w:r>
        <w:rPr>
          <w:sz w:val="26"/>
          <w:szCs w:val="26"/>
        </w:rPr>
        <w:t xml:space="preserve">, </w:t>
      </w:r>
      <w:r>
        <w:rPr>
          <w:rStyle w:val="HTMLCode"/>
          <w:rFonts w:ascii="Times New Roman" w:hAnsi="Times New Roman" w:cs="Times New Roman"/>
          <w:sz w:val="26"/>
          <w:szCs w:val="26"/>
        </w:rPr>
        <w:t>QTV</w:t>
      </w:r>
      <w:r>
        <w:rPr>
          <w:sz w:val="26"/>
          <w:szCs w:val="26"/>
        </w:rPr>
        <w:t xml:space="preserve">, </w:t>
      </w:r>
      <w:r>
        <w:rPr>
          <w:rStyle w:val="HTMLCode"/>
          <w:rFonts w:ascii="Times New Roman" w:hAnsi="Times New Roman" w:cs="Times New Roman"/>
          <w:sz w:val="26"/>
          <w:szCs w:val="26"/>
        </w:rPr>
        <w:t>GIO_HANG</w:t>
      </w:r>
      <w:r>
        <w:rPr>
          <w:sz w:val="26"/>
          <w:szCs w:val="26"/>
        </w:rPr>
        <w:t xml:space="preserve"> và </w:t>
      </w:r>
      <w:r>
        <w:rPr>
          <w:rStyle w:val="HTMLCode"/>
          <w:rFonts w:ascii="Times New Roman" w:hAnsi="Times New Roman" w:cs="Times New Roman"/>
          <w:sz w:val="26"/>
          <w:szCs w:val="26"/>
        </w:rPr>
        <w:t>MUA</w:t>
      </w:r>
      <w:r>
        <w:rPr>
          <w:sz w:val="26"/>
          <w:szCs w:val="26"/>
        </w:rPr>
        <w:t>.</w:t>
      </w:r>
    </w:p>
    <w:p w14:paraId="5596AC03" w14:textId="77777777" w:rsidR="00D47465" w:rsidRDefault="00000000" w:rsidP="00854BCB">
      <w:pPr>
        <w:pStyle w:val="NormalWeb"/>
        <w:spacing w:before="0" w:beforeAutospacing="0" w:after="0" w:afterAutospacing="0" w:line="360" w:lineRule="auto"/>
        <w:ind w:firstLine="360"/>
        <w:jc w:val="both"/>
        <w:rPr>
          <w:sz w:val="26"/>
          <w:szCs w:val="26"/>
        </w:rPr>
      </w:pPr>
      <w:r>
        <w:rPr>
          <w:sz w:val="26"/>
          <w:szCs w:val="26"/>
        </w:rPr>
        <w:t xml:space="preserve">Trong phạm vi đề tài, bảng </w:t>
      </w:r>
      <w:r>
        <w:rPr>
          <w:rStyle w:val="HTMLCode"/>
          <w:rFonts w:ascii="Times New Roman" w:hAnsi="Times New Roman" w:cs="Times New Roman"/>
          <w:sz w:val="26"/>
          <w:szCs w:val="26"/>
        </w:rPr>
        <w:t>GIO_HANG</w:t>
      </w:r>
      <w:r>
        <w:rPr>
          <w:sz w:val="26"/>
          <w:szCs w:val="26"/>
        </w:rPr>
        <w:t xml:space="preserve"> được lựa chọn để triển khai các chức năng CRUD. Bảng lưu thông tin giỏ hàng, khách hàng sở hữu, thời gian tạo, trạng thái xử lý, ghi chú và quản trị viên phụ trách. Bảng </w:t>
      </w:r>
      <w:r>
        <w:rPr>
          <w:rStyle w:val="HTMLCode"/>
          <w:rFonts w:ascii="Times New Roman" w:hAnsi="Times New Roman" w:cs="Times New Roman"/>
          <w:sz w:val="26"/>
          <w:szCs w:val="26"/>
        </w:rPr>
        <w:t>MUA</w:t>
      </w:r>
      <w:r>
        <w:rPr>
          <w:sz w:val="26"/>
          <w:szCs w:val="26"/>
        </w:rPr>
        <w:t xml:space="preserve"> lưu các sách và số lượng tương ứng trong từng giỏ hàng.</w:t>
      </w:r>
    </w:p>
    <w:p w14:paraId="1051C0FD" w14:textId="77777777" w:rsidR="00D47465" w:rsidRDefault="00000000" w:rsidP="00854BCB">
      <w:pPr>
        <w:pStyle w:val="Bng-Hnh"/>
        <w:spacing w:before="0" w:after="0"/>
        <w:ind w:firstLine="0"/>
        <w:rPr>
          <w:lang w:val="en-US"/>
        </w:rPr>
      </w:pPr>
      <w:r>
        <w:rPr>
          <w:lang w:val="en-US"/>
        </w:rPr>
        <w:t xml:space="preserve">Bảng </w:t>
      </w:r>
      <w:r>
        <w:fldChar w:fldCharType="begin"/>
      </w:r>
      <w:r>
        <w:rPr>
          <w:lang w:val="en-US"/>
        </w:rPr>
        <w:instrText xml:space="preserve"> SEQ Bảng \* ARABIC </w:instrText>
      </w:r>
      <w:r>
        <w:fldChar w:fldCharType="separate"/>
      </w:r>
      <w:r>
        <w:rPr>
          <w:lang w:val="en-US"/>
        </w:rPr>
        <w:t>3</w:t>
      </w:r>
      <w:r>
        <w:fldChar w:fldCharType="end"/>
      </w:r>
      <w:r>
        <w:rPr>
          <w:lang w:val="en-US"/>
        </w:rPr>
        <w:t xml:space="preserve"> Cấu trúc bảng GIO_HANG</w:t>
      </w:r>
    </w:p>
    <w:tbl>
      <w:tblPr>
        <w:tblStyle w:val="GridTable4-Accent11"/>
        <w:tblW w:w="0" w:type="auto"/>
        <w:tblLook w:val="04A0" w:firstRow="1" w:lastRow="0" w:firstColumn="1" w:lastColumn="0" w:noHBand="0" w:noVBand="1"/>
      </w:tblPr>
      <w:tblGrid>
        <w:gridCol w:w="4232"/>
        <w:gridCol w:w="2243"/>
        <w:gridCol w:w="3091"/>
      </w:tblGrid>
      <w:tr w:rsidR="00D47465" w14:paraId="0117EE0B" w14:textId="77777777" w:rsidTr="00D47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2" w:type="dxa"/>
          </w:tcPr>
          <w:p w14:paraId="2B6571D8" w14:textId="77777777" w:rsidR="00D47465" w:rsidRDefault="00000000">
            <w:pPr>
              <w:ind w:firstLine="0"/>
              <w:jc w:val="center"/>
              <w:rPr>
                <w:szCs w:val="26"/>
              </w:rPr>
            </w:pPr>
            <w:r>
              <w:rPr>
                <w:color w:val="auto"/>
                <w:szCs w:val="26"/>
              </w:rPr>
              <w:t>Cột</w:t>
            </w:r>
          </w:p>
        </w:tc>
        <w:tc>
          <w:tcPr>
            <w:tcW w:w="2243" w:type="dxa"/>
          </w:tcPr>
          <w:p w14:paraId="6DCD2D54" w14:textId="77777777" w:rsidR="00D47465" w:rsidRDefault="00000000">
            <w:pPr>
              <w:ind w:firstLine="0"/>
              <w:jc w:val="center"/>
              <w:cnfStyle w:val="100000000000" w:firstRow="1" w:lastRow="0" w:firstColumn="0" w:lastColumn="0" w:oddVBand="0" w:evenVBand="0" w:oddHBand="0" w:evenHBand="0" w:firstRowFirstColumn="0" w:firstRowLastColumn="0" w:lastRowFirstColumn="0" w:lastRowLastColumn="0"/>
              <w:rPr>
                <w:szCs w:val="26"/>
              </w:rPr>
            </w:pPr>
            <w:r>
              <w:rPr>
                <w:color w:val="auto"/>
                <w:szCs w:val="26"/>
              </w:rPr>
              <w:t>Kiểu dữ liệu</w:t>
            </w:r>
          </w:p>
        </w:tc>
        <w:tc>
          <w:tcPr>
            <w:tcW w:w="3091" w:type="dxa"/>
          </w:tcPr>
          <w:p w14:paraId="7350E2C1" w14:textId="77777777" w:rsidR="00D47465" w:rsidRDefault="00000000">
            <w:pPr>
              <w:ind w:firstLine="0"/>
              <w:jc w:val="center"/>
              <w:cnfStyle w:val="100000000000" w:firstRow="1" w:lastRow="0" w:firstColumn="0" w:lastColumn="0" w:oddVBand="0" w:evenVBand="0" w:oddHBand="0" w:evenHBand="0" w:firstRowFirstColumn="0" w:firstRowLastColumn="0" w:lastRowFirstColumn="0" w:lastRowLastColumn="0"/>
              <w:rPr>
                <w:szCs w:val="26"/>
              </w:rPr>
            </w:pPr>
            <w:r>
              <w:rPr>
                <w:color w:val="auto"/>
                <w:szCs w:val="26"/>
              </w:rPr>
              <w:t>Ý nghĩa</w:t>
            </w:r>
          </w:p>
        </w:tc>
      </w:tr>
      <w:tr w:rsidR="00D47465" w14:paraId="5B91069F" w14:textId="77777777" w:rsidTr="00D47465">
        <w:tc>
          <w:tcPr>
            <w:cnfStyle w:val="001000000000" w:firstRow="0" w:lastRow="0" w:firstColumn="1" w:lastColumn="0" w:oddVBand="0" w:evenVBand="0" w:oddHBand="0" w:evenHBand="0" w:firstRowFirstColumn="0" w:firstRowLastColumn="0" w:lastRowFirstColumn="0" w:lastRowLastColumn="0"/>
            <w:tcW w:w="4232" w:type="dxa"/>
            <w:shd w:val="clear" w:color="auto" w:fill="DBE5F1" w:themeFill="accent1" w:themeFillTint="33"/>
            <w:vAlign w:val="center"/>
          </w:tcPr>
          <w:p w14:paraId="0E13CD14" w14:textId="77777777" w:rsidR="00D47465" w:rsidRDefault="00000000">
            <w:pPr>
              <w:tabs>
                <w:tab w:val="left" w:pos="1149"/>
              </w:tabs>
              <w:ind w:firstLine="0"/>
              <w:rPr>
                <w:rFonts w:cs="Times New Roman"/>
                <w:b w:val="0"/>
                <w:bCs w:val="0"/>
                <w:szCs w:val="26"/>
              </w:rPr>
            </w:pPr>
            <w:r>
              <w:rPr>
                <w:rStyle w:val="HTMLCode"/>
                <w:rFonts w:ascii="Times New Roman" w:eastAsiaTheme="minorEastAsia" w:hAnsi="Times New Roman" w:cs="Times New Roman"/>
                <w:b w:val="0"/>
                <w:bCs w:val="0"/>
                <w:sz w:val="26"/>
                <w:szCs w:val="26"/>
              </w:rPr>
              <w:t>GIO_HANG_ID_GIO</w:t>
            </w:r>
          </w:p>
        </w:tc>
        <w:tc>
          <w:tcPr>
            <w:tcW w:w="2243" w:type="dxa"/>
            <w:shd w:val="clear" w:color="auto" w:fill="DBE5F1" w:themeFill="accent1" w:themeFillTint="33"/>
            <w:vAlign w:val="center"/>
          </w:tcPr>
          <w:p w14:paraId="28AF2AC5"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INT, khóa chính</w:t>
            </w:r>
          </w:p>
        </w:tc>
        <w:tc>
          <w:tcPr>
            <w:tcW w:w="3091" w:type="dxa"/>
            <w:shd w:val="clear" w:color="auto" w:fill="DBE5F1" w:themeFill="accent1" w:themeFillTint="33"/>
            <w:vAlign w:val="center"/>
          </w:tcPr>
          <w:p w14:paraId="630896E0"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Mã định danh giỏ hàng</w:t>
            </w:r>
          </w:p>
        </w:tc>
      </w:tr>
      <w:tr w:rsidR="00D47465" w14:paraId="01CBE1D5" w14:textId="77777777" w:rsidTr="00D47465">
        <w:tc>
          <w:tcPr>
            <w:cnfStyle w:val="001000000000" w:firstRow="0" w:lastRow="0" w:firstColumn="1" w:lastColumn="0" w:oddVBand="0" w:evenVBand="0" w:oddHBand="0" w:evenHBand="0" w:firstRowFirstColumn="0" w:firstRowLastColumn="0" w:lastRowFirstColumn="0" w:lastRowLastColumn="0"/>
            <w:tcW w:w="4232" w:type="dxa"/>
            <w:vAlign w:val="center"/>
          </w:tcPr>
          <w:p w14:paraId="65B7F1DA"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THANH_VIEN_TEN_DANG_NHAP</w:t>
            </w:r>
          </w:p>
        </w:tc>
        <w:tc>
          <w:tcPr>
            <w:tcW w:w="2243" w:type="dxa"/>
            <w:vAlign w:val="center"/>
          </w:tcPr>
          <w:p w14:paraId="5CC62E35"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INT, khóa ngoại</w:t>
            </w:r>
          </w:p>
        </w:tc>
        <w:tc>
          <w:tcPr>
            <w:tcW w:w="3091" w:type="dxa"/>
            <w:vAlign w:val="center"/>
          </w:tcPr>
          <w:p w14:paraId="39E78451"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Xác định khách hàng sở hữu giỏ hàng</w:t>
            </w:r>
          </w:p>
        </w:tc>
      </w:tr>
      <w:tr w:rsidR="00D47465" w14:paraId="7E6B717B" w14:textId="77777777" w:rsidTr="00D47465">
        <w:tc>
          <w:tcPr>
            <w:cnfStyle w:val="001000000000" w:firstRow="0" w:lastRow="0" w:firstColumn="1" w:lastColumn="0" w:oddVBand="0" w:evenVBand="0" w:oddHBand="0" w:evenHBand="0" w:firstRowFirstColumn="0" w:firstRowLastColumn="0" w:lastRowFirstColumn="0" w:lastRowLastColumn="0"/>
            <w:tcW w:w="4232" w:type="dxa"/>
            <w:shd w:val="clear" w:color="auto" w:fill="DBE5F1" w:themeFill="accent1" w:themeFillTint="33"/>
            <w:vAlign w:val="center"/>
          </w:tcPr>
          <w:p w14:paraId="05A36A05"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QTV_USER_ADMIN</w:t>
            </w:r>
          </w:p>
        </w:tc>
        <w:tc>
          <w:tcPr>
            <w:tcW w:w="2243" w:type="dxa"/>
            <w:shd w:val="clear" w:color="auto" w:fill="DBE5F1" w:themeFill="accent1" w:themeFillTint="33"/>
            <w:vAlign w:val="center"/>
          </w:tcPr>
          <w:p w14:paraId="6926F9CA"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VARCHAR(60)</w:t>
            </w:r>
          </w:p>
        </w:tc>
        <w:tc>
          <w:tcPr>
            <w:tcW w:w="3091" w:type="dxa"/>
            <w:shd w:val="clear" w:color="auto" w:fill="DBE5F1" w:themeFill="accent1" w:themeFillTint="33"/>
            <w:vAlign w:val="center"/>
          </w:tcPr>
          <w:p w14:paraId="17499F28"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Tài khoản quản trị viên xử lý giỏ hàng</w:t>
            </w:r>
          </w:p>
        </w:tc>
      </w:tr>
      <w:tr w:rsidR="00D47465" w14:paraId="1A2462C0" w14:textId="77777777" w:rsidTr="00D47465">
        <w:tc>
          <w:tcPr>
            <w:cnfStyle w:val="001000000000" w:firstRow="0" w:lastRow="0" w:firstColumn="1" w:lastColumn="0" w:oddVBand="0" w:evenVBand="0" w:oddHBand="0" w:evenHBand="0" w:firstRowFirstColumn="0" w:firstRowLastColumn="0" w:lastRowFirstColumn="0" w:lastRowLastColumn="0"/>
            <w:tcW w:w="4232" w:type="dxa"/>
            <w:vAlign w:val="center"/>
          </w:tcPr>
          <w:p w14:paraId="7AED8579"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GIO_HANG_THOI_GIAN</w:t>
            </w:r>
          </w:p>
        </w:tc>
        <w:tc>
          <w:tcPr>
            <w:tcW w:w="2243" w:type="dxa"/>
            <w:vAlign w:val="center"/>
          </w:tcPr>
          <w:p w14:paraId="052674A9"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DATETIME</w:t>
            </w:r>
          </w:p>
        </w:tc>
        <w:tc>
          <w:tcPr>
            <w:tcW w:w="3091" w:type="dxa"/>
            <w:vAlign w:val="center"/>
          </w:tcPr>
          <w:p w14:paraId="2F563B0E"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Thời điểm tạo giỏ hàng</w:t>
            </w:r>
          </w:p>
        </w:tc>
      </w:tr>
      <w:tr w:rsidR="00D47465" w14:paraId="5077E8BF" w14:textId="77777777" w:rsidTr="00D47465">
        <w:tc>
          <w:tcPr>
            <w:cnfStyle w:val="001000000000" w:firstRow="0" w:lastRow="0" w:firstColumn="1" w:lastColumn="0" w:oddVBand="0" w:evenVBand="0" w:oddHBand="0" w:evenHBand="0" w:firstRowFirstColumn="0" w:firstRowLastColumn="0" w:lastRowFirstColumn="0" w:lastRowLastColumn="0"/>
            <w:tcW w:w="4232" w:type="dxa"/>
            <w:shd w:val="clear" w:color="auto" w:fill="DBE5F1" w:themeFill="accent1" w:themeFillTint="33"/>
            <w:vAlign w:val="center"/>
          </w:tcPr>
          <w:p w14:paraId="00ED315A"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GIO_HANG_TRANG_THAI</w:t>
            </w:r>
          </w:p>
        </w:tc>
        <w:tc>
          <w:tcPr>
            <w:tcW w:w="2243" w:type="dxa"/>
            <w:shd w:val="clear" w:color="auto" w:fill="DBE5F1" w:themeFill="accent1" w:themeFillTint="33"/>
            <w:vAlign w:val="center"/>
          </w:tcPr>
          <w:p w14:paraId="268AF5C1"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VARCHAR(30)</w:t>
            </w:r>
          </w:p>
        </w:tc>
        <w:tc>
          <w:tcPr>
            <w:tcW w:w="3091" w:type="dxa"/>
            <w:shd w:val="clear" w:color="auto" w:fill="DBE5F1" w:themeFill="accent1" w:themeFillTint="33"/>
            <w:vAlign w:val="center"/>
          </w:tcPr>
          <w:p w14:paraId="3C02BF76"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Trạng thái xử lý giỏ hàng</w:t>
            </w:r>
          </w:p>
        </w:tc>
      </w:tr>
      <w:tr w:rsidR="00D47465" w14:paraId="13BA2D72" w14:textId="77777777" w:rsidTr="00D47465">
        <w:tc>
          <w:tcPr>
            <w:cnfStyle w:val="001000000000" w:firstRow="0" w:lastRow="0" w:firstColumn="1" w:lastColumn="0" w:oddVBand="0" w:evenVBand="0" w:oddHBand="0" w:evenHBand="0" w:firstRowFirstColumn="0" w:firstRowLastColumn="0" w:lastRowFirstColumn="0" w:lastRowLastColumn="0"/>
            <w:tcW w:w="4232" w:type="dxa"/>
            <w:vAlign w:val="center"/>
          </w:tcPr>
          <w:p w14:paraId="2328C580"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GIO_HANG_GHI_CHU</w:t>
            </w:r>
          </w:p>
        </w:tc>
        <w:tc>
          <w:tcPr>
            <w:tcW w:w="2243" w:type="dxa"/>
            <w:vAlign w:val="center"/>
          </w:tcPr>
          <w:p w14:paraId="6E2D785E"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VARCHAR(255)</w:t>
            </w:r>
          </w:p>
        </w:tc>
        <w:tc>
          <w:tcPr>
            <w:tcW w:w="3091" w:type="dxa"/>
            <w:vAlign w:val="center"/>
          </w:tcPr>
          <w:p w14:paraId="616FA92E"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Ghi chú của khách hàng</w:t>
            </w:r>
          </w:p>
        </w:tc>
      </w:tr>
      <w:tr w:rsidR="00D47465" w14:paraId="7AA81C84" w14:textId="77777777" w:rsidTr="00D47465">
        <w:tc>
          <w:tcPr>
            <w:cnfStyle w:val="001000000000" w:firstRow="0" w:lastRow="0" w:firstColumn="1" w:lastColumn="0" w:oddVBand="0" w:evenVBand="0" w:oddHBand="0" w:evenHBand="0" w:firstRowFirstColumn="0" w:firstRowLastColumn="0" w:lastRowFirstColumn="0" w:lastRowLastColumn="0"/>
            <w:tcW w:w="4232" w:type="dxa"/>
            <w:shd w:val="clear" w:color="auto" w:fill="DBE5F1" w:themeFill="accent1" w:themeFillTint="33"/>
            <w:vAlign w:val="center"/>
          </w:tcPr>
          <w:p w14:paraId="686E18D2" w14:textId="77777777" w:rsidR="00D47465" w:rsidRDefault="00000000">
            <w:pPr>
              <w:ind w:firstLine="0"/>
              <w:rPr>
                <w:rFonts w:cs="Times New Roman"/>
                <w:b w:val="0"/>
                <w:bCs w:val="0"/>
                <w:szCs w:val="26"/>
              </w:rPr>
            </w:pPr>
            <w:r>
              <w:rPr>
                <w:rStyle w:val="HTMLCode"/>
                <w:rFonts w:ascii="Times New Roman" w:eastAsiaTheme="minorEastAsia" w:hAnsi="Times New Roman" w:cs="Times New Roman"/>
                <w:b w:val="0"/>
                <w:bCs w:val="0"/>
                <w:sz w:val="26"/>
                <w:szCs w:val="26"/>
              </w:rPr>
              <w:t>GIO_HANG_LY_DO_TU_CHOI</w:t>
            </w:r>
          </w:p>
        </w:tc>
        <w:tc>
          <w:tcPr>
            <w:tcW w:w="2243" w:type="dxa"/>
            <w:shd w:val="clear" w:color="auto" w:fill="DBE5F1" w:themeFill="accent1" w:themeFillTint="33"/>
            <w:vAlign w:val="center"/>
          </w:tcPr>
          <w:p w14:paraId="62BB2926"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NVARCHAR(255)</w:t>
            </w:r>
          </w:p>
        </w:tc>
        <w:tc>
          <w:tcPr>
            <w:tcW w:w="3091" w:type="dxa"/>
            <w:shd w:val="clear" w:color="auto" w:fill="DBE5F1" w:themeFill="accent1" w:themeFillTint="33"/>
            <w:vAlign w:val="center"/>
          </w:tcPr>
          <w:p w14:paraId="4126701F"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t>Lý do từ chối giỏ hàng</w:t>
            </w:r>
          </w:p>
        </w:tc>
      </w:tr>
    </w:tbl>
    <w:p w14:paraId="1E5AEA31" w14:textId="77777777" w:rsidR="00D47465" w:rsidRDefault="00000000">
      <w:pPr>
        <w:spacing w:before="0" w:after="0"/>
        <w:rPr>
          <w:szCs w:val="26"/>
          <w:lang w:val="vi-VN"/>
        </w:rPr>
      </w:pPr>
      <w:r>
        <w:rPr>
          <w:szCs w:val="26"/>
          <w:lang w:val="vi-VN"/>
        </w:rPr>
        <w:t>Trong bảng GIO_HANG, trường GIO_HANG_ID_GIO được sử dụng làm khóa chính để xác định duy nhất từng giỏ hàng, tránh trùng lặp dữ liệu. Trường THANH_VIEN_TEN_DANG_NHAP là khóa ngoại dùng để xác định khách hàng sở hữu giỏ hàng, còn trường QTV_USER_ADMIN dùng để xác định quản trị viên phụ trách xử lý.</w:t>
      </w:r>
    </w:p>
    <w:p w14:paraId="20D7258E" w14:textId="77777777" w:rsidR="00D47465" w:rsidRDefault="00000000">
      <w:pPr>
        <w:spacing w:before="0" w:after="0"/>
        <w:rPr>
          <w:szCs w:val="26"/>
          <w:lang w:val="vi-VN"/>
        </w:rPr>
      </w:pPr>
      <w:r>
        <w:rPr>
          <w:szCs w:val="26"/>
          <w:lang w:val="vi-VN"/>
        </w:rPr>
        <w:lastRenderedPageBreak/>
        <w:t>Trường GIO_HANG_THOI_GIAN lưu thời điểm giỏ hàng được tạo. Trường GIO_HANG_TRANG_THAI dùng để theo dõi tình trạng xử lý giỏ hàng trong hệ thống, bao gồm bốn trạng thái chính: Chờ duyệt, Đã duyệt, Từ chối và Đã hủy.</w:t>
      </w:r>
    </w:p>
    <w:p w14:paraId="78C8848F" w14:textId="77777777" w:rsidR="00D47465" w:rsidRDefault="00000000">
      <w:pPr>
        <w:spacing w:before="0" w:after="0"/>
        <w:rPr>
          <w:szCs w:val="26"/>
          <w:lang w:val="vi-VN"/>
        </w:rPr>
      </w:pPr>
      <w:r>
        <w:rPr>
          <w:szCs w:val="26"/>
          <w:lang w:val="vi-VN"/>
        </w:rPr>
        <w:t>Ngoài ra, trường GIO_HANG_GHI_CHU cho phép lưu các thông tin bổ sung của khách hàng, chẳng hạn như địa chỉ nhận hàng và yêu cầu khi giao hàng. Trường GIO_HANG_LY_DO_TU_CHOI được sử dụng để lưu lý do từ chối khi quản trị viên không chấp nhận giỏ hàng, giúp khách hàng nắm được tình trạng đơn hàng.</w:t>
      </w:r>
    </w:p>
    <w:p w14:paraId="3F926932" w14:textId="77777777" w:rsidR="00D47465" w:rsidRDefault="00000000">
      <w:pPr>
        <w:spacing w:before="0" w:after="0"/>
        <w:rPr>
          <w:szCs w:val="26"/>
          <w:lang w:val="vi-VN"/>
        </w:rPr>
      </w:pPr>
      <w:r>
        <w:rPr>
          <w:szCs w:val="26"/>
          <w:lang w:val="vi-VN"/>
        </w:rPr>
        <w:t>Các trường lưu trữ nội dung tiếng Việt được khai báo bằng kiểu dữ liệu NVARCHAR nhằm bảo đảm hiển thị chính xác các ký tự có dấu. Một số trường được phép nhận giá trị NULL để phù hợp với từng giai đoạn xử lý giỏ hàng.</w:t>
      </w:r>
    </w:p>
    <w:p w14:paraId="6EDA77C1" w14:textId="77777777" w:rsidR="00D47465" w:rsidRDefault="00000000">
      <w:pPr>
        <w:spacing w:before="0" w:after="0"/>
        <w:rPr>
          <w:szCs w:val="26"/>
          <w:lang w:val="vi-VN"/>
        </w:rPr>
      </w:pPr>
      <w:r>
        <w:rPr>
          <w:szCs w:val="26"/>
          <w:lang w:val="vi-VN"/>
        </w:rPr>
        <w:t>Khi khách hàng tạo giỏ hàng mới, hệ thống tự động gán mã thành viên, thời gian tạo và trạng thái ban đầu là Chờ duyệt. Sau đó, quản trị viên có thể kiểm tra và cập nhật trạng thái thành Đã duyệt hoặc Từ chối. Khách hàng cũng có thể hủy giỏ hàng theo quy định của hệ thống.</w:t>
      </w:r>
    </w:p>
    <w:p w14:paraId="4E312A16" w14:textId="77777777" w:rsidR="00D47465" w:rsidRDefault="00000000" w:rsidP="00854BCB">
      <w:pPr>
        <w:pStyle w:val="Heading2"/>
        <w:spacing w:before="0" w:after="0"/>
        <w:ind w:hanging="450"/>
        <w:rPr>
          <w:color w:val="auto"/>
        </w:rPr>
      </w:pPr>
      <w:bookmarkStart w:id="16" w:name="_Toc244077016"/>
      <w:r>
        <w:rPr>
          <w:color w:val="auto"/>
        </w:rPr>
        <w:t>Tạo cơ sở dữ liệu</w:t>
      </w:r>
      <w:bookmarkEnd w:id="16"/>
    </w:p>
    <w:p w14:paraId="4F287B50" w14:textId="77777777" w:rsidR="00D47465" w:rsidRDefault="00000000" w:rsidP="00854BCB">
      <w:pPr>
        <w:spacing w:before="0" w:after="0"/>
        <w:ind w:firstLine="360"/>
        <w:rPr>
          <w:szCs w:val="26"/>
          <w:lang w:val="vi-VN"/>
        </w:rPr>
      </w:pPr>
      <w:r>
        <w:rPr>
          <w:szCs w:val="26"/>
          <w:lang w:val="vi-VN"/>
        </w:rPr>
        <w:t>Hệ thống sử dụng Microsoft SQL Server để lưu trữ dữ liệu và SQL Server Management Studio (SSMS) để quản trị. Trên môi trường cài mới, quá trình khởi tạo được thực hiện như sau:</w:t>
      </w:r>
    </w:p>
    <w:p w14:paraId="5F0F866D" w14:textId="77777777" w:rsidR="00D47465" w:rsidRDefault="00000000" w:rsidP="00854BCB">
      <w:pPr>
        <w:pStyle w:val="NormalWeb"/>
        <w:numPr>
          <w:ilvl w:val="0"/>
          <w:numId w:val="8"/>
        </w:numPr>
        <w:tabs>
          <w:tab w:val="clear" w:pos="720"/>
          <w:tab w:val="left" w:pos="360"/>
        </w:tabs>
        <w:spacing w:before="0" w:beforeAutospacing="0" w:after="0" w:afterAutospacing="0" w:line="360" w:lineRule="auto"/>
        <w:ind w:left="0" w:firstLine="360"/>
        <w:jc w:val="both"/>
        <w:rPr>
          <w:sz w:val="26"/>
          <w:szCs w:val="26"/>
          <w:lang w:val="vi-VN"/>
        </w:rPr>
      </w:pPr>
      <w:r>
        <w:rPr>
          <w:sz w:val="26"/>
          <w:szCs w:val="26"/>
          <w:lang w:val="vi-VN"/>
        </w:rPr>
        <w:t>Khởi động SQL Server Management Studio (SSMS) và kết nối đến SQL Server bằng tài khoản có quyền tạo cơ sở dữ liệu.</w:t>
      </w:r>
    </w:p>
    <w:p w14:paraId="71A4DFAF" w14:textId="77777777" w:rsidR="00D47465" w:rsidRDefault="00000000" w:rsidP="00854BCB">
      <w:pPr>
        <w:pStyle w:val="NormalWeb"/>
        <w:numPr>
          <w:ilvl w:val="0"/>
          <w:numId w:val="8"/>
        </w:numPr>
        <w:spacing w:before="0" w:beforeAutospacing="0" w:after="0" w:afterAutospacing="0" w:line="360" w:lineRule="auto"/>
        <w:jc w:val="both"/>
        <w:rPr>
          <w:sz w:val="26"/>
          <w:szCs w:val="26"/>
          <w:lang w:val="vi-VN"/>
        </w:rPr>
      </w:pPr>
      <w:r>
        <w:rPr>
          <w:sz w:val="26"/>
          <w:szCs w:val="26"/>
          <w:lang w:val="vi-VN"/>
        </w:rPr>
        <w:t>Chọn New Query và nhập câu lệnh SQL để tạo cơ sở dữ liệu BanSachDB:</w:t>
      </w:r>
    </w:p>
    <w:p w14:paraId="5D261F7A" w14:textId="77777777" w:rsidR="00D47465" w:rsidRDefault="00000000" w:rsidP="00854BCB">
      <w:pPr>
        <w:pStyle w:val="code"/>
        <w:ind w:left="360" w:firstLine="360"/>
        <w:rPr>
          <w:color w:val="auto"/>
          <w:lang w:val="vi-VN"/>
        </w:rPr>
      </w:pPr>
      <w:r>
        <w:rPr>
          <w:color w:val="auto"/>
          <w:lang w:val="vi-VN"/>
        </w:rPr>
        <w:t>USE [master];</w:t>
      </w:r>
    </w:p>
    <w:p w14:paraId="1A928289" w14:textId="77777777" w:rsidR="00D47465" w:rsidRDefault="00000000" w:rsidP="00854BCB">
      <w:pPr>
        <w:pStyle w:val="code"/>
        <w:ind w:left="360" w:firstLine="360"/>
        <w:rPr>
          <w:color w:val="auto"/>
          <w:lang w:val="vi-VN"/>
        </w:rPr>
      </w:pPr>
      <w:r>
        <w:rPr>
          <w:color w:val="auto"/>
          <w:lang w:val="vi-VN"/>
        </w:rPr>
        <w:t>GO</w:t>
      </w:r>
    </w:p>
    <w:p w14:paraId="01A674E0" w14:textId="77777777" w:rsidR="00D47465" w:rsidRDefault="00000000" w:rsidP="00854BCB">
      <w:pPr>
        <w:pStyle w:val="code"/>
        <w:ind w:left="360" w:firstLine="360"/>
        <w:rPr>
          <w:color w:val="auto"/>
          <w:lang w:val="vi-VN"/>
        </w:rPr>
      </w:pPr>
      <w:r>
        <w:rPr>
          <w:color w:val="auto"/>
          <w:lang w:val="vi-VN"/>
        </w:rPr>
        <w:t>CREATE DATABASE [BanSachDB]</w:t>
      </w:r>
    </w:p>
    <w:p w14:paraId="69DE6434" w14:textId="77777777" w:rsidR="00D47465" w:rsidRDefault="00000000" w:rsidP="00854BCB">
      <w:pPr>
        <w:pStyle w:val="code"/>
        <w:ind w:left="360" w:firstLine="360"/>
        <w:rPr>
          <w:color w:val="auto"/>
          <w:lang w:val="vi-VN"/>
        </w:rPr>
      </w:pPr>
      <w:r>
        <w:rPr>
          <w:color w:val="auto"/>
          <w:lang w:val="vi-VN"/>
        </w:rPr>
        <w:t>COLLATE SQL_Latin1_General_CP1_CI_AS;</w:t>
      </w:r>
    </w:p>
    <w:p w14:paraId="13B70CE4" w14:textId="77777777" w:rsidR="00D47465" w:rsidRDefault="00000000" w:rsidP="00854BCB">
      <w:pPr>
        <w:pStyle w:val="code"/>
        <w:ind w:left="360" w:firstLine="360"/>
        <w:rPr>
          <w:color w:val="auto"/>
          <w:lang w:val="vi-VN"/>
        </w:rPr>
      </w:pPr>
      <w:r>
        <w:rPr>
          <w:color w:val="auto"/>
          <w:lang w:val="vi-VN"/>
        </w:rPr>
        <w:t>GO</w:t>
      </w:r>
    </w:p>
    <w:p w14:paraId="70763847" w14:textId="77777777" w:rsidR="00D47465" w:rsidRDefault="00000000" w:rsidP="00854BCB">
      <w:pPr>
        <w:pStyle w:val="code"/>
        <w:ind w:left="360" w:firstLine="360"/>
        <w:rPr>
          <w:color w:val="auto"/>
          <w:lang w:val="vi-VN"/>
        </w:rPr>
      </w:pPr>
      <w:r>
        <w:rPr>
          <w:color w:val="auto"/>
          <w:lang w:val="vi-VN"/>
        </w:rPr>
        <w:t>USE [BanSachDB];</w:t>
      </w:r>
    </w:p>
    <w:p w14:paraId="0259F781" w14:textId="77777777" w:rsidR="00D47465" w:rsidRDefault="00000000" w:rsidP="00854BCB">
      <w:pPr>
        <w:pStyle w:val="code"/>
        <w:ind w:left="360" w:firstLine="360"/>
        <w:rPr>
          <w:color w:val="auto"/>
          <w:lang w:val="vi-VN"/>
        </w:rPr>
      </w:pPr>
      <w:r>
        <w:rPr>
          <w:color w:val="auto"/>
          <w:lang w:val="vi-VN"/>
        </w:rPr>
        <w:t>GO</w:t>
      </w:r>
    </w:p>
    <w:p w14:paraId="5078BF24" w14:textId="77777777" w:rsidR="00D47465" w:rsidRDefault="00000000">
      <w:pPr>
        <w:pStyle w:val="ListParagraph"/>
        <w:numPr>
          <w:ilvl w:val="0"/>
          <w:numId w:val="8"/>
        </w:numPr>
        <w:tabs>
          <w:tab w:val="clear" w:pos="720"/>
          <w:tab w:val="left" w:pos="360"/>
        </w:tabs>
        <w:spacing w:before="0" w:after="0"/>
        <w:ind w:left="0" w:firstLine="360"/>
        <w:rPr>
          <w:szCs w:val="26"/>
          <w:lang w:val="vi-VN"/>
        </w:rPr>
      </w:pPr>
      <w:r>
        <w:rPr>
          <w:szCs w:val="26"/>
          <w:lang w:val="vi-VN"/>
        </w:rPr>
        <w:t>Sau khi tạo cơ sở dữ liệu thành công, mở tệp database/BanSachDB_SchemaOnly.sql và thực thi để tạo các bảng cùng những ràng buộc cần thiết.</w:t>
      </w:r>
    </w:p>
    <w:p w14:paraId="4349B986" w14:textId="77777777" w:rsidR="00D47465" w:rsidRDefault="00000000">
      <w:pPr>
        <w:spacing w:before="0" w:after="0"/>
        <w:rPr>
          <w:szCs w:val="26"/>
          <w:lang w:val="vi-VN"/>
        </w:rPr>
      </w:pPr>
      <w:r>
        <w:rPr>
          <w:szCs w:val="26"/>
          <w:lang w:val="vi-VN"/>
        </w:rPr>
        <w:lastRenderedPageBreak/>
        <w:t>Cơ sở dữ liệu BanSachDB bao gồm sáu bảng nghiệp vụ chính: LOAI_SACH, SACH, THANH_VIEN, QTV, GIO_HANG và MUA. Trong đó, bảng GIO_HANG được sử dụng để triển khai các chức năng thêm, xem, sửa và xóa giỏ hàng trong hệ thống.</w:t>
      </w:r>
    </w:p>
    <w:p w14:paraId="7E5F144E" w14:textId="77777777" w:rsidR="00D47465" w:rsidRDefault="00000000">
      <w:pPr>
        <w:pStyle w:val="ListParagraph"/>
        <w:numPr>
          <w:ilvl w:val="0"/>
          <w:numId w:val="8"/>
        </w:numPr>
        <w:spacing w:before="0" w:after="0"/>
        <w:rPr>
          <w:szCs w:val="26"/>
          <w:lang w:val="vi-VN"/>
        </w:rPr>
      </w:pPr>
      <w:r>
        <w:rPr>
          <w:szCs w:val="26"/>
          <w:lang w:val="vi-VN"/>
        </w:rPr>
        <w:t>Kiểm tra cơ sở dữ liệu và danh sách các bảng đã tạo bằng câu lệnh:</w:t>
      </w:r>
    </w:p>
    <w:p w14:paraId="209AF13E" w14:textId="77777777" w:rsidR="00D47465" w:rsidRDefault="00000000" w:rsidP="00854BCB">
      <w:pPr>
        <w:pStyle w:val="code"/>
        <w:rPr>
          <w:color w:val="auto"/>
          <w:lang w:val="vi-VN"/>
        </w:rPr>
      </w:pPr>
      <w:r>
        <w:rPr>
          <w:color w:val="auto"/>
          <w:lang w:val="vi-VN"/>
        </w:rPr>
        <w:t>USE [BanSachDB];</w:t>
      </w:r>
    </w:p>
    <w:p w14:paraId="7325A991" w14:textId="77777777" w:rsidR="00D47465" w:rsidRDefault="00000000" w:rsidP="00854BCB">
      <w:pPr>
        <w:pStyle w:val="code"/>
        <w:rPr>
          <w:color w:val="auto"/>
          <w:lang w:val="vi-VN"/>
        </w:rPr>
      </w:pPr>
      <w:r>
        <w:rPr>
          <w:color w:val="auto"/>
          <w:lang w:val="vi-VN"/>
        </w:rPr>
        <w:t>GO</w:t>
      </w:r>
    </w:p>
    <w:p w14:paraId="06E71BE9" w14:textId="77777777" w:rsidR="00D47465" w:rsidRDefault="00000000" w:rsidP="00854BCB">
      <w:pPr>
        <w:pStyle w:val="code"/>
        <w:rPr>
          <w:color w:val="auto"/>
          <w:lang w:val="vi-VN"/>
        </w:rPr>
      </w:pPr>
      <w:r>
        <w:rPr>
          <w:color w:val="auto"/>
          <w:lang w:val="vi-VN"/>
        </w:rPr>
        <w:t>SELECT DB_NAME() AS TenCoSoDuLieu;</w:t>
      </w:r>
    </w:p>
    <w:p w14:paraId="6B267369" w14:textId="77777777" w:rsidR="00D47465" w:rsidRDefault="00000000" w:rsidP="00854BCB">
      <w:pPr>
        <w:pStyle w:val="code"/>
        <w:rPr>
          <w:color w:val="auto"/>
          <w:lang w:val="vi-VN"/>
        </w:rPr>
      </w:pPr>
      <w:r>
        <w:rPr>
          <w:color w:val="auto"/>
          <w:lang w:val="vi-VN"/>
        </w:rPr>
        <w:t>SELECT name AS TenBang</w:t>
      </w:r>
    </w:p>
    <w:p w14:paraId="3D268512" w14:textId="77777777" w:rsidR="00D47465" w:rsidRDefault="00000000" w:rsidP="00854BCB">
      <w:pPr>
        <w:pStyle w:val="code"/>
        <w:rPr>
          <w:color w:val="auto"/>
          <w:lang w:val="vi-VN"/>
        </w:rPr>
      </w:pPr>
      <w:r>
        <w:rPr>
          <w:color w:val="auto"/>
          <w:lang w:val="vi-VN"/>
        </w:rPr>
        <w:t>FROM sys.tables</w:t>
      </w:r>
    </w:p>
    <w:p w14:paraId="09CBDC2F" w14:textId="77777777" w:rsidR="00D47465" w:rsidRDefault="00000000" w:rsidP="00854BCB">
      <w:pPr>
        <w:pStyle w:val="code"/>
        <w:rPr>
          <w:color w:val="auto"/>
          <w:lang w:val="vi-VN"/>
        </w:rPr>
      </w:pPr>
      <w:r>
        <w:rPr>
          <w:color w:val="auto"/>
          <w:lang w:val="vi-VN"/>
        </w:rPr>
        <w:t>WHERE schema_id = SCHEMA_ID(N'dbo')</w:t>
      </w:r>
    </w:p>
    <w:p w14:paraId="6CCAA5FA" w14:textId="77777777" w:rsidR="00D47465" w:rsidRDefault="00000000" w:rsidP="00854BCB">
      <w:pPr>
        <w:pStyle w:val="code"/>
        <w:rPr>
          <w:color w:val="auto"/>
          <w:lang w:val="vi-VN"/>
        </w:rPr>
      </w:pPr>
      <w:r>
        <w:rPr>
          <w:color w:val="auto"/>
          <w:lang w:val="vi-VN"/>
        </w:rPr>
        <w:t>ORDER BY name;</w:t>
      </w:r>
    </w:p>
    <w:p w14:paraId="354E5CC9" w14:textId="77777777" w:rsidR="00D47465" w:rsidRDefault="00000000" w:rsidP="00854BCB">
      <w:pPr>
        <w:spacing w:before="0" w:after="0"/>
        <w:rPr>
          <w:lang w:val="vi-VN"/>
        </w:rPr>
      </w:pPr>
      <w:r>
        <w:rPr>
          <w:lang w:val="vi-VN"/>
        </w:rPr>
        <w:t>Sau khi thực hiện thành công, cơ sở dữ liệu BanSachDB được tạo với đầy đủ các bảng và ràng buộc, phục vụ việc lưu trữ và quản lý thông tin của website bán sách.</w:t>
      </w:r>
    </w:p>
    <w:p w14:paraId="1A4A5354" w14:textId="77777777" w:rsidR="00D47465" w:rsidRDefault="00000000" w:rsidP="00854BCB">
      <w:pPr>
        <w:pStyle w:val="Heading2"/>
        <w:spacing w:before="0" w:after="0"/>
        <w:ind w:hanging="450"/>
        <w:rPr>
          <w:color w:val="auto"/>
        </w:rPr>
      </w:pPr>
      <w:bookmarkStart w:id="17" w:name="_Toc244077017"/>
      <w:r>
        <w:rPr>
          <w:color w:val="auto"/>
        </w:rPr>
        <w:t>Cấu hình .env</w:t>
      </w:r>
      <w:bookmarkEnd w:id="17"/>
    </w:p>
    <w:p w14:paraId="306B7BDB" w14:textId="77777777" w:rsidR="00D47465" w:rsidRDefault="00000000" w:rsidP="00854BCB">
      <w:pPr>
        <w:pStyle w:val="NormalWeb"/>
        <w:spacing w:before="0" w:beforeAutospacing="0" w:after="0" w:afterAutospacing="0" w:line="360" w:lineRule="auto"/>
        <w:ind w:firstLine="360"/>
        <w:jc w:val="both"/>
      </w:pPr>
      <w:r>
        <w:rPr>
          <w:sz w:val="26"/>
          <w:szCs w:val="26"/>
        </w:rPr>
        <w:t xml:space="preserve">Dự án sử dụng Symfony kết hợp với Doctrine DBAL để kết nối ứng dụng với cơ sở dữ liệu Microsoft SQL Server. Các thông số kết nối được khai báo trong tệp </w:t>
      </w:r>
      <w:r>
        <w:rPr>
          <w:rStyle w:val="HTMLCode"/>
          <w:rFonts w:ascii="Times New Roman" w:hAnsi="Times New Roman" w:cs="Times New Roman"/>
          <w:sz w:val="26"/>
          <w:szCs w:val="26"/>
        </w:rPr>
        <w:t>.env</w:t>
      </w:r>
      <w:r>
        <w:rPr>
          <w:sz w:val="26"/>
          <w:szCs w:val="26"/>
        </w:rPr>
        <w:t xml:space="preserve"> hoặc </w:t>
      </w:r>
      <w:r>
        <w:rPr>
          <w:rStyle w:val="HTMLCode"/>
          <w:rFonts w:ascii="Times New Roman" w:hAnsi="Times New Roman" w:cs="Times New Roman"/>
          <w:sz w:val="26"/>
          <w:szCs w:val="26"/>
        </w:rPr>
        <w:t>.env.local</w:t>
      </w:r>
      <w:r>
        <w:rPr>
          <w:sz w:val="26"/>
          <w:szCs w:val="26"/>
        </w:rPr>
        <w:t xml:space="preserve"> của dự án</w:t>
      </w:r>
      <w:r>
        <w:t>.</w:t>
      </w:r>
    </w:p>
    <w:p w14:paraId="267B5F32" w14:textId="77777777" w:rsidR="00D47465" w:rsidRDefault="00000000" w:rsidP="00854BCB">
      <w:pPr>
        <w:pStyle w:val="code"/>
        <w:rPr>
          <w:color w:val="auto"/>
          <w:lang w:val="vi-VN"/>
        </w:rPr>
      </w:pPr>
      <w:r>
        <w:rPr>
          <w:color w:val="auto"/>
          <w:lang w:val="vi-VN"/>
        </w:rPr>
        <w:t>APP_ENV=dev</w:t>
      </w:r>
    </w:p>
    <w:p w14:paraId="65FFC473" w14:textId="77777777" w:rsidR="00D47465" w:rsidRDefault="00000000" w:rsidP="00854BCB">
      <w:pPr>
        <w:pStyle w:val="code"/>
        <w:rPr>
          <w:color w:val="auto"/>
          <w:lang w:val="vi-VN"/>
        </w:rPr>
      </w:pPr>
      <w:r>
        <w:rPr>
          <w:color w:val="auto"/>
          <w:lang w:val="vi-VN"/>
        </w:rPr>
        <w:t>APP_SECRET=</w:t>
      </w:r>
    </w:p>
    <w:p w14:paraId="20204DF7" w14:textId="77777777" w:rsidR="00D47465" w:rsidRDefault="00000000" w:rsidP="00854BCB">
      <w:pPr>
        <w:pStyle w:val="code"/>
        <w:rPr>
          <w:color w:val="auto"/>
          <w:lang w:val="vi-VN"/>
        </w:rPr>
      </w:pPr>
      <w:r>
        <w:rPr>
          <w:color w:val="auto"/>
          <w:lang w:val="vi-VN"/>
        </w:rPr>
        <w:t>DATABASE_URL="mssql://localhost/BanSachDB"</w:t>
      </w:r>
    </w:p>
    <w:p w14:paraId="125BBC93" w14:textId="77777777" w:rsidR="00D47465" w:rsidRDefault="00000000">
      <w:pPr>
        <w:spacing w:before="0" w:after="0"/>
        <w:ind w:firstLine="360"/>
        <w:rPr>
          <w:lang w:val="vi-VN"/>
        </w:rPr>
      </w:pPr>
      <w:r>
        <w:rPr>
          <w:lang w:val="vi-VN"/>
        </w:rPr>
        <w:t>Ý nghĩa các thông số cấu hình:</w:t>
      </w:r>
    </w:p>
    <w:p w14:paraId="645DFD96" w14:textId="77777777" w:rsidR="00D47465" w:rsidRDefault="00000000">
      <w:pPr>
        <w:spacing w:before="0" w:after="0"/>
        <w:ind w:firstLine="360"/>
        <w:rPr>
          <w:rFonts w:eastAsia="Times New Roman" w:cs="Times New Roman"/>
          <w:sz w:val="24"/>
          <w:szCs w:val="24"/>
          <w:lang w:val="vi-VN" w:eastAsia="vi-VN"/>
        </w:rPr>
      </w:pPr>
      <w:r w:rsidRPr="0045363B">
        <w:rPr>
          <w:rFonts w:eastAsia="Times New Roman" w:cs="Times New Roman"/>
          <w:sz w:val="24"/>
          <w:szCs w:val="24"/>
          <w:lang w:val="vi-VN" w:eastAsia="vi-VN"/>
        </w:rPr>
        <w:t xml:space="preserve">- </w:t>
      </w:r>
      <w:r>
        <w:rPr>
          <w:rFonts w:eastAsia="Times New Roman" w:cs="Times New Roman"/>
          <w:sz w:val="24"/>
          <w:szCs w:val="24"/>
          <w:lang w:val="vi-VN" w:eastAsia="vi-VN"/>
        </w:rPr>
        <w:t>APP_ENV: Xác định môi trường hoạt động của ứng dụng, trong đó dev là môi trường phát triển.</w:t>
      </w:r>
    </w:p>
    <w:p w14:paraId="04D64773" w14:textId="77777777" w:rsidR="00D47465" w:rsidRDefault="00000000">
      <w:pPr>
        <w:spacing w:before="0" w:after="0"/>
        <w:ind w:firstLine="360"/>
        <w:rPr>
          <w:rFonts w:eastAsia="Times New Roman" w:cs="Times New Roman"/>
          <w:sz w:val="24"/>
          <w:szCs w:val="24"/>
          <w:lang w:val="vi-VN" w:eastAsia="vi-VN"/>
        </w:rPr>
      </w:pPr>
      <w:r w:rsidRPr="0045363B">
        <w:rPr>
          <w:rFonts w:eastAsia="Times New Roman" w:cs="Times New Roman"/>
          <w:sz w:val="24"/>
          <w:szCs w:val="24"/>
          <w:lang w:val="vi-VN" w:eastAsia="vi-VN"/>
        </w:rPr>
        <w:t xml:space="preserve">- </w:t>
      </w:r>
      <w:r>
        <w:rPr>
          <w:rFonts w:eastAsia="Times New Roman" w:cs="Times New Roman"/>
          <w:sz w:val="24"/>
          <w:szCs w:val="24"/>
          <w:lang w:val="vi-VN" w:eastAsia="vi-VN"/>
        </w:rPr>
        <w:t>APP_SECRET: Khóa bí mật được sử dụng trong các cơ chế bảo mật của Symfony, giá trị thực được đặt trong .env.local.</w:t>
      </w:r>
    </w:p>
    <w:p w14:paraId="2B7FC618" w14:textId="77777777" w:rsidR="00D47465" w:rsidRDefault="00000000">
      <w:pPr>
        <w:spacing w:before="0" w:after="0"/>
        <w:ind w:firstLine="360"/>
        <w:rPr>
          <w:rFonts w:eastAsia="Times New Roman" w:cs="Times New Roman"/>
          <w:sz w:val="24"/>
          <w:szCs w:val="24"/>
          <w:lang w:val="vi-VN" w:eastAsia="vi-VN"/>
        </w:rPr>
      </w:pPr>
      <w:r w:rsidRPr="0045363B">
        <w:rPr>
          <w:rFonts w:eastAsia="Times New Roman" w:cs="Times New Roman"/>
          <w:sz w:val="24"/>
          <w:szCs w:val="24"/>
          <w:lang w:val="vi-VN" w:eastAsia="vi-VN"/>
        </w:rPr>
        <w:t xml:space="preserve">- </w:t>
      </w:r>
      <w:r>
        <w:rPr>
          <w:rFonts w:eastAsia="Times New Roman" w:cs="Times New Roman"/>
          <w:sz w:val="24"/>
          <w:szCs w:val="24"/>
          <w:lang w:val="vi-VN" w:eastAsia="vi-VN"/>
        </w:rPr>
        <w:t>DATABASE_URL: Chuỗi kết nối ứng dụng với cơ sở dữ liệu BanSachDB trên SQL Server.</w:t>
      </w:r>
    </w:p>
    <w:p w14:paraId="5FDF4CDA" w14:textId="77777777" w:rsidR="00D47465" w:rsidRDefault="00000000">
      <w:pPr>
        <w:spacing w:before="0" w:after="0"/>
        <w:ind w:firstLine="360"/>
        <w:rPr>
          <w:lang w:val="vi-VN"/>
        </w:rPr>
      </w:pPr>
      <w:r>
        <w:rPr>
          <w:lang w:val="vi-VN"/>
        </w:rPr>
        <w:t>Trong chuỗi kết nối, mssql xác định hệ quản trị SQL Server, localhost là máy chủ cục bộ và BanSachDB là tên cơ sở dữ liệu.</w:t>
      </w:r>
    </w:p>
    <w:p w14:paraId="149421A3" w14:textId="77777777" w:rsidR="00D47465" w:rsidRDefault="00000000">
      <w:pPr>
        <w:spacing w:before="0" w:after="0"/>
        <w:ind w:firstLine="360"/>
        <w:rPr>
          <w:lang w:val="vi-VN"/>
        </w:rPr>
      </w:pPr>
      <w:r>
        <w:rPr>
          <w:lang w:val="vi-VN"/>
        </w:rPr>
        <w:t>Hệ thống hiện sử dụng Windows Authentication, vì vậy không khai báo trực tiếp tên đăng nhập và mật khẩu database trong chuỗi kết nối. Tài khoản Windows chạy PHP cần được cấp quyền truy cập BanSachDB.</w:t>
      </w:r>
    </w:p>
    <w:p w14:paraId="11DB26E9" w14:textId="77777777" w:rsidR="00D47465" w:rsidRDefault="00000000">
      <w:pPr>
        <w:spacing w:before="0" w:after="0"/>
        <w:ind w:firstLine="360"/>
        <w:rPr>
          <w:lang w:val="vi-VN"/>
        </w:rPr>
      </w:pPr>
      <w:r>
        <w:rPr>
          <w:lang w:val="vi-VN"/>
        </w:rPr>
        <w:t>Tệp .env.local được dùng để ghi đè cấu hình mặc định và không đưa lên repository nhằm bảo vệ thông tin riêng của môi trường triển khai.</w:t>
      </w:r>
    </w:p>
    <w:p w14:paraId="1F707111" w14:textId="77777777" w:rsidR="00D47465" w:rsidRDefault="00000000">
      <w:pPr>
        <w:spacing w:before="0" w:after="0"/>
        <w:ind w:firstLine="360"/>
        <w:rPr>
          <w:lang w:val="vi-VN"/>
        </w:rPr>
      </w:pPr>
      <w:r>
        <w:rPr>
          <w:lang w:val="vi-VN"/>
        </w:rPr>
        <w:lastRenderedPageBreak/>
        <w:t>Sau khi cấu hình, mở Terminal tại thư mục dự án và thực hiện câu lệnh sau để kiểm tra kết nối cơ sở dữ liệu:</w:t>
      </w:r>
    </w:p>
    <w:p w14:paraId="37AE6A66" w14:textId="77777777" w:rsidR="00D47465" w:rsidRPr="0045363B" w:rsidRDefault="00000000">
      <w:pPr>
        <w:pStyle w:val="code"/>
        <w:rPr>
          <w:color w:val="auto"/>
          <w:lang w:val="en-US"/>
        </w:rPr>
      </w:pPr>
      <w:r w:rsidRPr="0045363B">
        <w:rPr>
          <w:color w:val="auto"/>
          <w:lang w:val="en-US"/>
        </w:rPr>
        <w:t>php bin/console doctrine:query:sql "SELECT DB_NAME() AS database_name"</w:t>
      </w:r>
    </w:p>
    <w:p w14:paraId="3934A100" w14:textId="77777777" w:rsidR="00D47465" w:rsidRDefault="00000000" w:rsidP="00486B5A">
      <w:pPr>
        <w:spacing w:before="0" w:after="0"/>
        <w:ind w:firstLine="360"/>
        <w:rPr>
          <w:lang w:val="vi-VN"/>
        </w:rPr>
      </w:pPr>
      <w:r>
        <w:rPr>
          <w:lang w:val="vi-VN"/>
        </w:rPr>
        <w:t>Nếu kết nối thành công, hệ thống sẽ trả về tên cơ sở dữ liệu BanSachDB. Khi đó, ứng dụng Symfony có thể thực hiện các thao tác thêm, xem, sửa và xóa dữ liệu, phục vụ việc triển khai chức năng CRUD giỏ hàng của website bán sách.</w:t>
      </w:r>
    </w:p>
    <w:p w14:paraId="33113D97" w14:textId="77777777" w:rsidR="00D47465" w:rsidRDefault="00000000" w:rsidP="00486B5A">
      <w:pPr>
        <w:pStyle w:val="Heading1"/>
        <w:spacing w:before="0" w:after="0"/>
        <w:rPr>
          <w:sz w:val="26"/>
          <w:szCs w:val="26"/>
        </w:rPr>
      </w:pPr>
      <w:bookmarkStart w:id="18" w:name="_Toc244077018"/>
      <w:r>
        <w:rPr>
          <w:sz w:val="26"/>
          <w:szCs w:val="26"/>
        </w:rPr>
        <w:t>Tạo Model và Migration</w:t>
      </w:r>
      <w:bookmarkEnd w:id="18"/>
    </w:p>
    <w:p w14:paraId="3774935C" w14:textId="77777777" w:rsidR="00D47465" w:rsidRDefault="00000000" w:rsidP="00486B5A">
      <w:pPr>
        <w:pStyle w:val="NormalWeb"/>
        <w:spacing w:before="0" w:beforeAutospacing="0" w:after="0" w:afterAutospacing="0" w:line="360" w:lineRule="auto"/>
        <w:ind w:firstLine="360"/>
        <w:jc w:val="both"/>
        <w:rPr>
          <w:sz w:val="26"/>
          <w:szCs w:val="26"/>
        </w:rPr>
      </w:pPr>
      <w:r>
        <w:rPr>
          <w:sz w:val="26"/>
          <w:szCs w:val="26"/>
        </w:rPr>
        <w:t xml:space="preserve">Trong kiến trúc Model–View–Controller (MVC), thành phần Model chịu trách nhiệm tương tác với cơ sở dữ liệu và xử lý các quy tắc nghiệp vụ của ứng dụng. Đối với dự án </w:t>
      </w:r>
      <w:r>
        <w:rPr>
          <w:rStyle w:val="HTMLCode"/>
          <w:rFonts w:ascii="Times New Roman" w:hAnsi="Times New Roman" w:cs="Times New Roman"/>
          <w:sz w:val="26"/>
          <w:szCs w:val="26"/>
        </w:rPr>
        <w:t>MNM_Nhom04_CRUD_GioHang</w:t>
      </w:r>
      <w:r>
        <w:rPr>
          <w:sz w:val="26"/>
          <w:szCs w:val="26"/>
        </w:rPr>
        <w:t>, chức năng quản lý giỏ hàng được xây dựng bằng các lớp Repository kết hợp với Service và Doctrine DBAL nhằm thực hiện các thao tác truy xuất, thêm, cập nhật và xóa dữ liệu trong Microsoft SQL Server.</w:t>
      </w:r>
    </w:p>
    <w:p w14:paraId="0E461188" w14:textId="77777777" w:rsidR="00D47465" w:rsidRDefault="00000000" w:rsidP="00486B5A">
      <w:pPr>
        <w:pStyle w:val="NormalWeb"/>
        <w:spacing w:before="0" w:beforeAutospacing="0" w:after="0" w:afterAutospacing="0" w:line="360" w:lineRule="auto"/>
        <w:ind w:firstLine="360"/>
        <w:jc w:val="both"/>
        <w:rPr>
          <w:sz w:val="26"/>
          <w:szCs w:val="26"/>
        </w:rPr>
      </w:pPr>
      <w:r>
        <w:rPr>
          <w:sz w:val="26"/>
          <w:szCs w:val="26"/>
        </w:rPr>
        <w:t>Bên cạnh đó, Doctrine Migrations được sử dụng để quản lý những thay đổi về cấu trúc cơ sở dữ liệu theo từng phiên bản, góp phần bảo đảm tính nhất quán giữa mã nguồn và hệ thống dữ liệu.</w:t>
      </w:r>
    </w:p>
    <w:p w14:paraId="311B5178" w14:textId="77777777" w:rsidR="00D47465" w:rsidRDefault="00000000" w:rsidP="00486B5A">
      <w:pPr>
        <w:pStyle w:val="NormalWeb"/>
        <w:spacing w:before="0" w:beforeAutospacing="0" w:after="0" w:afterAutospacing="0" w:line="360" w:lineRule="auto"/>
        <w:ind w:firstLine="360"/>
        <w:jc w:val="both"/>
        <w:rPr>
          <w:sz w:val="26"/>
          <w:szCs w:val="26"/>
        </w:rPr>
      </w:pPr>
      <w:r>
        <w:rPr>
          <w:sz w:val="26"/>
          <w:szCs w:val="26"/>
        </w:rPr>
        <w:t>Quá trình xây dựng Model và Migration được thực hiện qua các bước sau.</w:t>
      </w:r>
    </w:p>
    <w:p w14:paraId="001131E1" w14:textId="77777777" w:rsidR="00D47465" w:rsidRDefault="00000000" w:rsidP="00486B5A">
      <w:pPr>
        <w:pStyle w:val="Heading3"/>
        <w:spacing w:before="0" w:after="0"/>
        <w:rPr>
          <w:color w:val="auto"/>
          <w:szCs w:val="26"/>
        </w:rPr>
      </w:pPr>
      <w:bookmarkStart w:id="19" w:name="_Toc244077019"/>
      <w:r>
        <w:rPr>
          <w:color w:val="auto"/>
          <w:szCs w:val="26"/>
        </w:rPr>
        <w:t>Bước 1.Xây dựng lớp Repository để truy xuất dữ liệu</w:t>
      </w:r>
      <w:bookmarkEnd w:id="19"/>
    </w:p>
    <w:p w14:paraId="2EB32A94" w14:textId="77777777" w:rsidR="00D47465" w:rsidRDefault="00000000" w:rsidP="00486B5A">
      <w:pPr>
        <w:spacing w:before="0" w:after="0"/>
        <w:rPr>
          <w:szCs w:val="26"/>
        </w:rPr>
      </w:pPr>
      <w:r>
        <w:rPr>
          <w:szCs w:val="26"/>
        </w:rPr>
        <w:t>Trước tiên, tiến hành xây dựng các lớp Repository trong thư mục src/Repository/ nhằm tổ chức những thao tác truy vấn dữ liệu và tách biệt mã nguồn truy xuất cơ sở dữ liệu khỏi Controller.</w:t>
      </w:r>
    </w:p>
    <w:p w14:paraId="2A753F31" w14:textId="77777777" w:rsidR="00D47465" w:rsidRDefault="00000000" w:rsidP="00486B5A">
      <w:pPr>
        <w:spacing w:before="0" w:after="0"/>
        <w:rPr>
          <w:szCs w:val="26"/>
        </w:rPr>
      </w:pPr>
      <w:r>
        <w:rPr>
          <w:szCs w:val="26"/>
        </w:rPr>
        <w:t>Trong ứng dụng quản lý giỏ hàng, các lớp Repository chính bao gồm:</w:t>
      </w:r>
    </w:p>
    <w:p w14:paraId="6F061097" w14:textId="77777777" w:rsidR="00D47465" w:rsidRDefault="00000000" w:rsidP="00486B5A">
      <w:pPr>
        <w:spacing w:before="0" w:after="0"/>
        <w:ind w:left="360" w:firstLine="360"/>
        <w:rPr>
          <w:szCs w:val="26"/>
        </w:rPr>
      </w:pPr>
      <w:r>
        <w:rPr>
          <w:szCs w:val="26"/>
        </w:rPr>
        <w:t>- BookRepository.php: Thực hiện truy vấn dữ liệu sách, phục vụ hiển thị danh mục, tìm kiếm và tra cứu thông tin sách.</w:t>
      </w:r>
    </w:p>
    <w:p w14:paraId="56B7703C" w14:textId="77777777" w:rsidR="00D47465" w:rsidRDefault="00000000" w:rsidP="00486B5A">
      <w:pPr>
        <w:spacing w:before="0" w:after="0"/>
        <w:ind w:left="360" w:firstLine="360"/>
        <w:rPr>
          <w:szCs w:val="26"/>
        </w:rPr>
      </w:pPr>
      <w:r>
        <w:rPr>
          <w:szCs w:val="26"/>
        </w:rPr>
        <w:t>- CartRepository.php: Thực hiện truy xuất dữ liệu giỏ hàng và chi tiết giỏ hàng, hỗ trợ các thao tác Create, Read, Update và Delete.</w:t>
      </w:r>
    </w:p>
    <w:p w14:paraId="56597F8B" w14:textId="77777777" w:rsidR="00D47465" w:rsidRDefault="00000000" w:rsidP="00486B5A">
      <w:pPr>
        <w:spacing w:before="0" w:after="0"/>
        <w:ind w:left="360" w:firstLine="360"/>
        <w:rPr>
          <w:szCs w:val="26"/>
        </w:rPr>
      </w:pPr>
      <w:r>
        <w:rPr>
          <w:szCs w:val="26"/>
        </w:rPr>
        <w:t>- AccountRepository.php: Truy xuất thông tin tài khoản phục vụ xác thực và xác định quyền truy cập.</w:t>
      </w:r>
    </w:p>
    <w:p w14:paraId="427ED7DB" w14:textId="77777777" w:rsidR="00D47465" w:rsidRDefault="00000000" w:rsidP="00486B5A">
      <w:pPr>
        <w:spacing w:before="0" w:after="0"/>
        <w:rPr>
          <w:szCs w:val="26"/>
        </w:rPr>
      </w:pPr>
      <w:r>
        <w:rPr>
          <w:szCs w:val="26"/>
        </w:rPr>
        <w:t xml:space="preserve">Các lớp Repository sử dụng Doctrine DBAL để thực thi câu lệnh SQL và nhận kết quả từ cơ sở dữ liệu Microsoft SQL Server. Việc xây dựng Repository giúp tập trung logic </w:t>
      </w:r>
      <w:r>
        <w:rPr>
          <w:szCs w:val="26"/>
        </w:rPr>
        <w:lastRenderedPageBreak/>
        <w:t>truy vấn dữ liệu, hạn chế viết trực tiếp các câu lệnh SQL trong Controller và hỗ trợ quá trình bảo trì ứng dụng.</w:t>
      </w:r>
    </w:p>
    <w:p w14:paraId="172BB6AA" w14:textId="77777777" w:rsidR="00D47465" w:rsidRDefault="00000000">
      <w:pPr>
        <w:keepNext/>
        <w:ind w:firstLine="0"/>
        <w:jc w:val="center"/>
      </w:pPr>
      <w:r>
        <w:rPr>
          <w:noProof/>
          <w:szCs w:val="26"/>
        </w:rPr>
        <w:drawing>
          <wp:inline distT="0" distB="0" distL="0" distR="0" wp14:anchorId="1210AD64" wp14:editId="24D8A055">
            <wp:extent cx="1729740" cy="1082040"/>
            <wp:effectExtent l="0" t="0" r="3810" b="3810"/>
            <wp:docPr id="111938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89212" name="Picture 1"/>
                    <pic:cNvPicPr>
                      <a:picLocks noChangeAspect="1"/>
                    </pic:cNvPicPr>
                  </pic:nvPicPr>
                  <pic:blipFill>
                    <a:blip r:embed="rId19"/>
                    <a:stretch>
                      <a:fillRect/>
                    </a:stretch>
                  </pic:blipFill>
                  <pic:spPr>
                    <a:xfrm>
                      <a:off x="0" y="0"/>
                      <a:ext cx="1729890" cy="1082134"/>
                    </a:xfrm>
                    <a:prstGeom prst="rect">
                      <a:avLst/>
                    </a:prstGeom>
                  </pic:spPr>
                </pic:pic>
              </a:graphicData>
            </a:graphic>
          </wp:inline>
        </w:drawing>
      </w:r>
    </w:p>
    <w:p w14:paraId="030B63E4" w14:textId="77777777" w:rsidR="00D47465" w:rsidRPr="0045363B" w:rsidRDefault="00000000" w:rsidP="00486B5A">
      <w:pPr>
        <w:pStyle w:val="Bng-Hnh"/>
        <w:spacing w:before="0" w:after="0"/>
        <w:ind w:firstLine="0"/>
        <w:rPr>
          <w:b/>
          <w:bCs/>
          <w:lang w:val="en-US"/>
        </w:rPr>
      </w:pPr>
      <w:r w:rsidRPr="0045363B">
        <w:rPr>
          <w:lang w:val="en-US"/>
        </w:rPr>
        <w:t>Hình 10 Các lớp Repository phục vụ truy xuất dữ liệu trong ứng dụng Symfony MVC</w:t>
      </w:r>
    </w:p>
    <w:p w14:paraId="6703C3EB" w14:textId="77777777" w:rsidR="00D47465" w:rsidRDefault="00000000" w:rsidP="00486B5A">
      <w:pPr>
        <w:spacing w:before="0" w:after="0"/>
        <w:rPr>
          <w:szCs w:val="26"/>
        </w:rPr>
      </w:pPr>
      <w:r>
        <w:rPr>
          <w:szCs w:val="26"/>
        </w:rPr>
        <w:t>Hình thể hiện vị trí các lớp Repository trong cấu trúc mã nguồn của dự án. Các lớp này đảm nhiệm việc tương tác với cơ sở dữ liệu và cung cấp dữ liệu cần thiết cho các thành phần xử lý nghiệp vụ của ứng dụng.</w:t>
      </w:r>
    </w:p>
    <w:p w14:paraId="16800104" w14:textId="77777777" w:rsidR="00D47465" w:rsidRDefault="00000000" w:rsidP="00486B5A">
      <w:pPr>
        <w:pStyle w:val="Heading3"/>
        <w:spacing w:before="0" w:after="0"/>
        <w:rPr>
          <w:color w:val="auto"/>
          <w:sz w:val="27"/>
        </w:rPr>
      </w:pPr>
      <w:bookmarkStart w:id="20" w:name="_Toc244077020"/>
      <w:r>
        <w:rPr>
          <w:color w:val="auto"/>
          <w:szCs w:val="26"/>
        </w:rPr>
        <w:t>Bước 2.</w:t>
      </w:r>
      <w:r>
        <w:rPr>
          <w:color w:val="auto"/>
        </w:rPr>
        <w:t xml:space="preserve"> Xây dựng lớp Service để xử lý nghiệp vụ giỏ hàng</w:t>
      </w:r>
      <w:bookmarkEnd w:id="20"/>
    </w:p>
    <w:p w14:paraId="47B3BD7C" w14:textId="77777777" w:rsidR="00D47465" w:rsidRDefault="00000000" w:rsidP="00486B5A">
      <w:pPr>
        <w:pStyle w:val="NormalWeb"/>
        <w:spacing w:before="0" w:beforeAutospacing="0" w:after="0" w:afterAutospacing="0" w:line="360" w:lineRule="auto"/>
        <w:ind w:firstLine="720"/>
        <w:jc w:val="both"/>
        <w:rPr>
          <w:sz w:val="26"/>
          <w:szCs w:val="26"/>
        </w:rPr>
      </w:pPr>
      <w:r>
        <w:rPr>
          <w:sz w:val="26"/>
          <w:szCs w:val="26"/>
        </w:rPr>
        <w:t xml:space="preserve">Sau khi xây dựng các lớp Repository, tiến hành tổ chức các quy tắc nghiệp vụ của chức năng quản lý giỏ hàng thông qua lớp </w:t>
      </w:r>
      <w:r>
        <w:rPr>
          <w:rStyle w:val="HTMLCode"/>
          <w:rFonts w:ascii="Times New Roman" w:hAnsi="Times New Roman" w:cs="Times New Roman"/>
          <w:sz w:val="26"/>
          <w:szCs w:val="26"/>
        </w:rPr>
        <w:t>CartService.php</w:t>
      </w:r>
      <w:r>
        <w:rPr>
          <w:sz w:val="26"/>
          <w:szCs w:val="26"/>
        </w:rPr>
        <w:t xml:space="preserve"> trong thư mục </w:t>
      </w:r>
      <w:r>
        <w:rPr>
          <w:rStyle w:val="HTMLCode"/>
          <w:rFonts w:ascii="Times New Roman" w:hAnsi="Times New Roman" w:cs="Times New Roman"/>
          <w:sz w:val="26"/>
          <w:szCs w:val="26"/>
        </w:rPr>
        <w:t>src/Service/</w:t>
      </w:r>
      <w:r>
        <w:rPr>
          <w:sz w:val="26"/>
          <w:szCs w:val="26"/>
        </w:rPr>
        <w:t>.</w:t>
      </w:r>
    </w:p>
    <w:p w14:paraId="55791F61" w14:textId="77777777" w:rsidR="00D47465" w:rsidRDefault="00000000" w:rsidP="00486B5A">
      <w:pPr>
        <w:pStyle w:val="NormalWeb"/>
        <w:spacing w:before="0" w:beforeAutospacing="0" w:after="0" w:afterAutospacing="0" w:line="360" w:lineRule="auto"/>
        <w:ind w:firstLine="720"/>
        <w:jc w:val="both"/>
        <w:rPr>
          <w:sz w:val="26"/>
          <w:szCs w:val="26"/>
        </w:rPr>
      </w:pPr>
      <w:r>
        <w:rPr>
          <w:sz w:val="26"/>
          <w:szCs w:val="26"/>
        </w:rPr>
        <w:t>Lớp Service đóng vai trò trung gian giữa Controller và Repository, giúp phân tách việc xử lý nghiệp vụ khỏi các thao tác truy vấn dữ liệu và hiển thị giao diện.</w:t>
      </w:r>
    </w:p>
    <w:p w14:paraId="22B5A435" w14:textId="77777777" w:rsidR="00D47465" w:rsidRDefault="00000000" w:rsidP="00486B5A">
      <w:pPr>
        <w:pStyle w:val="NormalWeb"/>
        <w:spacing w:before="0" w:beforeAutospacing="0" w:after="0" w:afterAutospacing="0" w:line="360" w:lineRule="auto"/>
        <w:ind w:firstLine="720"/>
        <w:jc w:val="both"/>
        <w:rPr>
          <w:sz w:val="26"/>
          <w:szCs w:val="26"/>
        </w:rPr>
      </w:pPr>
      <w:r>
        <w:rPr>
          <w:sz w:val="26"/>
          <w:szCs w:val="26"/>
        </w:rPr>
        <w:t xml:space="preserve">Trong ứng dụng, </w:t>
      </w:r>
      <w:r>
        <w:rPr>
          <w:rStyle w:val="HTMLCode"/>
          <w:rFonts w:ascii="Times New Roman" w:hAnsi="Times New Roman" w:cs="Times New Roman"/>
          <w:sz w:val="26"/>
          <w:szCs w:val="26"/>
        </w:rPr>
        <w:t>CartService.php</w:t>
      </w:r>
      <w:r>
        <w:rPr>
          <w:sz w:val="26"/>
          <w:szCs w:val="26"/>
        </w:rPr>
        <w:t xml:space="preserve"> hỗ trợ xử lý các nghiệp vụ liên quan đến giỏ hàng, bao gồm kiểm tra dữ liệu đầu vào, xử lý thông tin sách và số lượng, kiểm soát trạng thái giỏ hàng và phối hợp thực hiện các thao tác thay đổi dữ liệu.</w:t>
      </w:r>
    </w:p>
    <w:p w14:paraId="2D69422C" w14:textId="77777777" w:rsidR="00D47465" w:rsidRDefault="00000000" w:rsidP="00486B5A">
      <w:pPr>
        <w:pStyle w:val="NormalWeb"/>
        <w:spacing w:before="0" w:beforeAutospacing="0" w:after="0" w:afterAutospacing="0" w:line="360" w:lineRule="auto"/>
        <w:ind w:firstLine="720"/>
        <w:jc w:val="both"/>
        <w:rPr>
          <w:sz w:val="26"/>
          <w:szCs w:val="26"/>
        </w:rPr>
      </w:pPr>
      <w:r>
        <w:rPr>
          <w:sz w:val="26"/>
          <w:szCs w:val="26"/>
        </w:rPr>
        <w:t>Việc tổ chức lớp Service góp phần bảo đảm các quy tắc xử lý được quản lý tập trung, hạn chế lặp lại mã nguồn giữa các Controller và tạo thuận lợi cho quá trình kiểm thử chức năng.</w:t>
      </w:r>
    </w:p>
    <w:p w14:paraId="3A1C5F50" w14:textId="77777777" w:rsidR="00D47465" w:rsidRDefault="00000000">
      <w:pPr>
        <w:keepNext/>
        <w:tabs>
          <w:tab w:val="left" w:pos="1411"/>
        </w:tabs>
        <w:ind w:firstLine="0"/>
        <w:jc w:val="center"/>
      </w:pPr>
      <w:r>
        <w:rPr>
          <w:noProof/>
        </w:rPr>
        <w:drawing>
          <wp:inline distT="0" distB="0" distL="0" distR="0" wp14:anchorId="258BAFE7" wp14:editId="7AE7EE48">
            <wp:extent cx="1310640" cy="434340"/>
            <wp:effectExtent l="0" t="0" r="3810" b="3810"/>
            <wp:docPr id="203722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4347" name="Picture 1"/>
                    <pic:cNvPicPr>
                      <a:picLocks noChangeAspect="1"/>
                    </pic:cNvPicPr>
                  </pic:nvPicPr>
                  <pic:blipFill>
                    <a:blip r:embed="rId20"/>
                    <a:stretch>
                      <a:fillRect/>
                    </a:stretch>
                  </pic:blipFill>
                  <pic:spPr>
                    <a:xfrm>
                      <a:off x="0" y="0"/>
                      <a:ext cx="1310754" cy="434378"/>
                    </a:xfrm>
                    <a:prstGeom prst="rect">
                      <a:avLst/>
                    </a:prstGeom>
                  </pic:spPr>
                </pic:pic>
              </a:graphicData>
            </a:graphic>
          </wp:inline>
        </w:drawing>
      </w:r>
    </w:p>
    <w:p w14:paraId="6D8144EB" w14:textId="77777777" w:rsidR="00D47465" w:rsidRPr="0045363B" w:rsidRDefault="00000000" w:rsidP="00486B5A">
      <w:pPr>
        <w:pStyle w:val="Bng-Hnh"/>
        <w:spacing w:before="0" w:after="0"/>
        <w:ind w:firstLine="0"/>
        <w:rPr>
          <w:lang w:val="en-US"/>
        </w:rPr>
      </w:pPr>
      <w:r w:rsidRPr="0045363B">
        <w:rPr>
          <w:lang w:val="en-US"/>
        </w:rPr>
        <w:t>Hình 11 Lớp CartService xử lý nghiệp vụ quản lý giỏ hàng</w:t>
      </w:r>
    </w:p>
    <w:p w14:paraId="133DE8CE" w14:textId="77777777" w:rsidR="00D47465" w:rsidRDefault="00000000" w:rsidP="00486B5A">
      <w:pPr>
        <w:tabs>
          <w:tab w:val="left" w:pos="1411"/>
        </w:tabs>
        <w:spacing w:before="0" w:after="0"/>
      </w:pPr>
      <w:r>
        <w:t>Hình minh họa lớp CartService.php được xây dựng trong dự án Symfony. Thành phần này thực hiện xử lý nghiệp vụ và phối hợp với các lớp Repository, góp phần bảo đảm việc thực hiện các chức năng quản lý giỏ hàng phù hợp với quy tắc của hệ thống.</w:t>
      </w:r>
    </w:p>
    <w:p w14:paraId="4918DD02" w14:textId="77777777" w:rsidR="00D47465" w:rsidRDefault="00000000" w:rsidP="00486B5A">
      <w:pPr>
        <w:pStyle w:val="Heading3"/>
        <w:spacing w:before="0" w:after="0"/>
        <w:rPr>
          <w:color w:val="auto"/>
          <w:sz w:val="27"/>
        </w:rPr>
      </w:pPr>
      <w:bookmarkStart w:id="21" w:name="_Toc244077021"/>
      <w:r>
        <w:rPr>
          <w:color w:val="auto"/>
          <w:szCs w:val="26"/>
        </w:rPr>
        <w:lastRenderedPageBreak/>
        <w:t xml:space="preserve">Bước 3. </w:t>
      </w:r>
      <w:r>
        <w:rPr>
          <w:color w:val="auto"/>
        </w:rPr>
        <w:t>Xây dựng và thực thi Migration để cập nhật cơ sở dữ liệu</w:t>
      </w:r>
      <w:bookmarkEnd w:id="21"/>
    </w:p>
    <w:p w14:paraId="59E37C14" w14:textId="77777777" w:rsidR="00D47465" w:rsidRDefault="00000000" w:rsidP="00486B5A">
      <w:pPr>
        <w:spacing w:before="0" w:after="0"/>
        <w:rPr>
          <w:rFonts w:eastAsia="Times New Roman" w:cs="Times New Roman"/>
          <w:szCs w:val="26"/>
        </w:rPr>
      </w:pPr>
      <w:r>
        <w:rPr>
          <w:rFonts w:eastAsia="Times New Roman" w:cs="Times New Roman"/>
          <w:szCs w:val="26"/>
        </w:rPr>
        <w:t>Sau khi tổ chức các thành phần xử lý dữ liệu và nghiệp vụ, tiến hành kiểm tra các tập tin Migration trong thư mục migrations/. Migration cho phép quản lý các thay đổi về cấu trúc cơ sở dữ liệu theo phiên bản, đồng thời hỗ trợ áp dụng những thay đổi này lên Microsoft SQL Server. Trong dự án, các tập tin Migration được sử dụng để bổ sung và điều chỉnh các trường dữ liệu cần thiết cho chức năng quản lý giỏ hàng. Trong đó, những thay đổi liên quan đến thông tin tài khoản thành viên và lý do từ chối giỏ hàng phục vụ yêu cầu xác thực và xử lý trạng thái của hệ thống.</w:t>
      </w:r>
    </w:p>
    <w:p w14:paraId="071BE9C1" w14:textId="77777777" w:rsidR="00D47465" w:rsidRDefault="00000000" w:rsidP="00486B5A">
      <w:pPr>
        <w:spacing w:before="0" w:after="0"/>
        <w:rPr>
          <w:rFonts w:eastAsia="Times New Roman" w:cs="Times New Roman"/>
          <w:szCs w:val="26"/>
        </w:rPr>
      </w:pPr>
      <w:r>
        <w:rPr>
          <w:rFonts w:eastAsia="Times New Roman" w:cs="Times New Roman"/>
          <w:szCs w:val="26"/>
        </w:rPr>
        <w:t>Để kiểm tra trạng thái Migration, thực hiện câu lệnh:</w:t>
      </w:r>
    </w:p>
    <w:p w14:paraId="54E34676" w14:textId="2402DBC7" w:rsidR="00D47465" w:rsidRPr="003F0D68" w:rsidRDefault="003F0D68" w:rsidP="003F0D68">
      <w:pPr>
        <w:pStyle w:val="code"/>
        <w:rPr>
          <w:rFonts w:ascii="Times New Roman" w:hAnsi="Times New Roman" w:cs="Times New Roman"/>
        </w:rPr>
      </w:pPr>
      <w:r w:rsidRPr="003F0D68">
        <w:rPr>
          <w:rFonts w:ascii="Times New Roman" w:hAnsi="Times New Roman" w:cs="Times New Roman"/>
        </w:rPr>
        <w:t>php bin/console doctrine:migrations:status</w:t>
      </w:r>
    </w:p>
    <w:p w14:paraId="2E13034C" w14:textId="77777777" w:rsidR="00D47465" w:rsidRPr="0045363B" w:rsidRDefault="00000000" w:rsidP="00486B5A">
      <w:pPr>
        <w:spacing w:before="0" w:after="0"/>
        <w:rPr>
          <w:rFonts w:eastAsia="Times New Roman" w:cs="Times New Roman"/>
          <w:szCs w:val="26"/>
          <w:lang w:val="fr-FR"/>
        </w:rPr>
      </w:pPr>
      <w:r w:rsidRPr="0045363B">
        <w:rPr>
          <w:rFonts w:eastAsia="Times New Roman" w:cs="Times New Roman"/>
          <w:szCs w:val="26"/>
          <w:lang w:val="fr-FR"/>
        </w:rPr>
        <w:t>Câu lệnh trên cung cấp thông tin về cấu hình Migration và các phiên bản đã được thực thi trên cơ sở dữ liệu.</w:t>
      </w:r>
    </w:p>
    <w:p w14:paraId="2A7239B3" w14:textId="77777777" w:rsidR="00D47465" w:rsidRPr="0045363B" w:rsidRDefault="00000000" w:rsidP="00486B5A">
      <w:pPr>
        <w:spacing w:before="0" w:after="0"/>
        <w:rPr>
          <w:rFonts w:eastAsia="Times New Roman" w:cs="Times New Roman"/>
          <w:szCs w:val="26"/>
          <w:lang w:val="fr-FR"/>
        </w:rPr>
      </w:pPr>
      <w:r w:rsidRPr="0045363B">
        <w:rPr>
          <w:rFonts w:eastAsia="Times New Roman" w:cs="Times New Roman"/>
          <w:szCs w:val="26"/>
          <w:lang w:val="fr-FR"/>
        </w:rPr>
        <w:t>Tiếp theo, tiến hành thực thi những Migration chưa được áp dụng bằng câu lệnh:</w:t>
      </w:r>
    </w:p>
    <w:p w14:paraId="7B1C5F9E" w14:textId="1775FD1D" w:rsidR="00D47465" w:rsidRPr="003F0D68" w:rsidRDefault="003F0D68" w:rsidP="003F0D68">
      <w:pPr>
        <w:pStyle w:val="code"/>
        <w:rPr>
          <w:rFonts w:ascii="Times New Roman" w:hAnsi="Times New Roman" w:cs="Times New Roman"/>
        </w:rPr>
      </w:pPr>
      <w:r w:rsidRPr="003F0D68">
        <w:rPr>
          <w:rFonts w:ascii="Times New Roman" w:hAnsi="Times New Roman" w:cs="Times New Roman"/>
        </w:rPr>
        <w:t>php bin/console doctrine:migrations:migrate</w:t>
      </w:r>
    </w:p>
    <w:p w14:paraId="0A8D1734" w14:textId="77777777" w:rsidR="00D47465" w:rsidRPr="0045363B" w:rsidRDefault="00000000" w:rsidP="00486B5A">
      <w:pPr>
        <w:spacing w:before="0" w:after="0"/>
        <w:rPr>
          <w:rFonts w:eastAsia="Times New Roman" w:cs="Times New Roman"/>
          <w:szCs w:val="26"/>
          <w:lang w:val="fr-FR"/>
        </w:rPr>
      </w:pPr>
      <w:r w:rsidRPr="0045363B">
        <w:rPr>
          <w:rFonts w:eastAsia="Times New Roman" w:cs="Times New Roman"/>
          <w:szCs w:val="26"/>
          <w:lang w:val="fr-FR"/>
        </w:rPr>
        <w:t>Lệnh doctrine:migrations:migrate cho phép thực thi các thay đổi cấu trúc dữ liệu được định nghĩa trong những tập tin Migration chưa áp dụng. Trước khi thực hiện, cần bảo đảm kết nối cơ sở dữ liệu đã được cấu hình chính xác và sao lưu dữ liệu nếu hệ thống đang chứa thông tin cần bảo toàn.</w:t>
      </w:r>
    </w:p>
    <w:p w14:paraId="61BFE175" w14:textId="77777777" w:rsidR="00D47465" w:rsidRDefault="00000000">
      <w:pPr>
        <w:keepNext/>
        <w:spacing w:before="100" w:beforeAutospacing="1" w:after="100" w:afterAutospacing="1" w:line="240" w:lineRule="auto"/>
        <w:ind w:firstLine="0"/>
        <w:jc w:val="center"/>
      </w:pPr>
      <w:r>
        <w:rPr>
          <w:rFonts w:eastAsia="Times New Roman" w:cs="Times New Roman"/>
          <w:b/>
          <w:bCs/>
          <w:noProof/>
          <w:sz w:val="24"/>
          <w:szCs w:val="24"/>
        </w:rPr>
        <w:drawing>
          <wp:inline distT="0" distB="0" distL="0" distR="0" wp14:anchorId="2EAD374B" wp14:editId="462F0AE4">
            <wp:extent cx="1996440" cy="1082040"/>
            <wp:effectExtent l="0" t="0" r="3810" b="3810"/>
            <wp:docPr id="176305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52075" name="Picture 1"/>
                    <pic:cNvPicPr>
                      <a:picLocks noChangeAspect="1"/>
                    </pic:cNvPicPr>
                  </pic:nvPicPr>
                  <pic:blipFill>
                    <a:blip r:embed="rId21"/>
                    <a:stretch>
                      <a:fillRect/>
                    </a:stretch>
                  </pic:blipFill>
                  <pic:spPr>
                    <a:xfrm>
                      <a:off x="0" y="0"/>
                      <a:ext cx="1996613" cy="1082134"/>
                    </a:xfrm>
                    <a:prstGeom prst="rect">
                      <a:avLst/>
                    </a:prstGeom>
                  </pic:spPr>
                </pic:pic>
              </a:graphicData>
            </a:graphic>
          </wp:inline>
        </w:drawing>
      </w:r>
    </w:p>
    <w:p w14:paraId="19392EDB" w14:textId="77777777" w:rsidR="00D47465" w:rsidRPr="0045363B" w:rsidRDefault="00000000" w:rsidP="005810F2">
      <w:pPr>
        <w:pStyle w:val="Bng-Hnh"/>
        <w:spacing w:before="0" w:after="0"/>
        <w:ind w:firstLine="0"/>
        <w:rPr>
          <w:b/>
          <w:bCs/>
          <w:lang w:val="en-US"/>
        </w:rPr>
      </w:pPr>
      <w:r w:rsidRPr="0045363B">
        <w:rPr>
          <w:lang w:val="en-US"/>
        </w:rPr>
        <w:t>Hình 12 Các tập tin Migration quản lý thay đổi cấu trúc cơ sở dữ liệu</w:t>
      </w:r>
    </w:p>
    <w:p w14:paraId="33FC7389" w14:textId="77777777" w:rsidR="00486B5A" w:rsidRDefault="00486B5A" w:rsidP="00486B5A">
      <w:pPr>
        <w:spacing w:before="0" w:after="0"/>
        <w:rPr>
          <w:rFonts w:eastAsia="Times New Roman" w:cs="Times New Roman"/>
          <w:sz w:val="24"/>
          <w:szCs w:val="24"/>
        </w:rPr>
      </w:pPr>
    </w:p>
    <w:p w14:paraId="67D390D8" w14:textId="77777777" w:rsidR="00486B5A" w:rsidRDefault="00486B5A" w:rsidP="00486B5A">
      <w:pPr>
        <w:spacing w:before="0" w:after="0"/>
        <w:rPr>
          <w:rFonts w:eastAsia="Times New Roman" w:cs="Times New Roman"/>
          <w:sz w:val="24"/>
          <w:szCs w:val="24"/>
        </w:rPr>
      </w:pPr>
    </w:p>
    <w:p w14:paraId="5B2A635D" w14:textId="77777777" w:rsidR="00486B5A" w:rsidRDefault="00486B5A" w:rsidP="00486B5A">
      <w:pPr>
        <w:spacing w:before="0" w:after="0"/>
        <w:rPr>
          <w:rFonts w:eastAsia="Times New Roman" w:cs="Times New Roman"/>
          <w:sz w:val="24"/>
          <w:szCs w:val="24"/>
        </w:rPr>
      </w:pPr>
    </w:p>
    <w:p w14:paraId="2D8FA3B5" w14:textId="77777777" w:rsidR="00486B5A" w:rsidRDefault="00486B5A" w:rsidP="00486B5A">
      <w:pPr>
        <w:spacing w:before="0" w:after="0"/>
        <w:rPr>
          <w:rFonts w:eastAsia="Times New Roman" w:cs="Times New Roman"/>
          <w:sz w:val="24"/>
          <w:szCs w:val="24"/>
        </w:rPr>
      </w:pPr>
    </w:p>
    <w:p w14:paraId="53F11D95" w14:textId="77777777" w:rsidR="00486B5A" w:rsidRDefault="00486B5A" w:rsidP="00486B5A">
      <w:pPr>
        <w:spacing w:before="0" w:after="0"/>
        <w:rPr>
          <w:rFonts w:eastAsia="Times New Roman" w:cs="Times New Roman"/>
          <w:sz w:val="24"/>
          <w:szCs w:val="24"/>
        </w:rPr>
      </w:pPr>
    </w:p>
    <w:p w14:paraId="41C749DF" w14:textId="7A88249A" w:rsidR="00D47465" w:rsidRDefault="00000000" w:rsidP="00486B5A">
      <w:pPr>
        <w:spacing w:before="0" w:after="0"/>
        <w:rPr>
          <w:rFonts w:eastAsia="Times New Roman" w:cs="Times New Roman"/>
          <w:sz w:val="24"/>
          <w:szCs w:val="24"/>
        </w:rPr>
      </w:pPr>
      <w:r>
        <w:rPr>
          <w:rFonts w:eastAsia="Times New Roman" w:cs="Times New Roman"/>
          <w:sz w:val="24"/>
          <w:szCs w:val="24"/>
        </w:rPr>
        <w:lastRenderedPageBreak/>
        <w:t>Hình thể hiện các tập tin Migration được tổ chức trong mã nguồn ứng dụng Symfony. Mỗi tập tin mô tả những thay đổi về cấu trúc dữ liệu theo phiên bản, giúp theo dõi và quản lý quá trình cập nhật cơ sở dữ liệu.</w:t>
      </w:r>
    </w:p>
    <w:p w14:paraId="1569C056" w14:textId="77777777" w:rsidR="00D47465" w:rsidRDefault="00000000">
      <w:pPr>
        <w:keepNext/>
        <w:spacing w:before="100" w:beforeAutospacing="1" w:after="100" w:afterAutospacing="1" w:line="240" w:lineRule="auto"/>
        <w:ind w:firstLine="0"/>
      </w:pPr>
      <w:r>
        <w:rPr>
          <w:rFonts w:eastAsia="Times New Roman" w:cs="Times New Roman"/>
          <w:noProof/>
          <w:sz w:val="24"/>
          <w:szCs w:val="24"/>
        </w:rPr>
        <w:drawing>
          <wp:inline distT="0" distB="0" distL="0" distR="0" wp14:anchorId="15C1B415" wp14:editId="432648A5">
            <wp:extent cx="6080760" cy="2835910"/>
            <wp:effectExtent l="0" t="0" r="0" b="2540"/>
            <wp:docPr id="99200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01360" name="Picture 1"/>
                    <pic:cNvPicPr>
                      <a:picLocks noChangeAspect="1"/>
                    </pic:cNvPicPr>
                  </pic:nvPicPr>
                  <pic:blipFill>
                    <a:blip r:embed="rId22"/>
                    <a:stretch>
                      <a:fillRect/>
                    </a:stretch>
                  </pic:blipFill>
                  <pic:spPr>
                    <a:xfrm>
                      <a:off x="0" y="0"/>
                      <a:ext cx="6080760" cy="2835910"/>
                    </a:xfrm>
                    <a:prstGeom prst="rect">
                      <a:avLst/>
                    </a:prstGeom>
                  </pic:spPr>
                </pic:pic>
              </a:graphicData>
            </a:graphic>
          </wp:inline>
        </w:drawing>
      </w:r>
    </w:p>
    <w:p w14:paraId="1504724B" w14:textId="77777777" w:rsidR="00D47465" w:rsidRPr="0045363B" w:rsidRDefault="00000000" w:rsidP="005810F2">
      <w:pPr>
        <w:pStyle w:val="Bng-Hnh"/>
        <w:spacing w:before="0" w:after="0"/>
        <w:ind w:firstLine="0"/>
        <w:rPr>
          <w:b/>
          <w:bCs/>
          <w:lang w:val="en-US"/>
        </w:rPr>
      </w:pPr>
      <w:r w:rsidRPr="0045363B">
        <w:rPr>
          <w:lang w:val="en-US"/>
        </w:rPr>
        <w:t>Hình 13 Kết quả kiểm tra trạng thái Migration trong cơ sở dữ liệu BanSachDB</w:t>
      </w:r>
    </w:p>
    <w:p w14:paraId="5AC2B31B" w14:textId="669A5FDA" w:rsidR="00D47465" w:rsidRPr="0045363B" w:rsidRDefault="00000000" w:rsidP="00486B5A">
      <w:pPr>
        <w:spacing w:before="0" w:after="0"/>
        <w:rPr>
          <w:lang w:val="fr-FR"/>
        </w:rPr>
      </w:pPr>
      <w:r>
        <w:t xml:space="preserve">Hình thể hiện kết quả kiểm tra trạng thái Migration bằng câu lệnh php bin/console doctrine:migrations:status. Hệ thống ghi nhận cơ sở dữ liệu đang sử dụng là BanSachDB, với tổng cộng 3 phiên bản Migration đã được thực thi, 3 phiên bản hiện có và không còn phiên bản mới chưa được áp dụng. </w:t>
      </w:r>
      <w:r w:rsidRPr="0045363B">
        <w:rPr>
          <w:lang w:val="fr-FR"/>
        </w:rPr>
        <w:t>Phiên bản mới nhất được ghi nhận là DoctrineMigrations\Version20261026000300.</w:t>
      </w:r>
    </w:p>
    <w:p w14:paraId="7A5DF7CF" w14:textId="77777777" w:rsidR="00D47465" w:rsidRDefault="00000000">
      <w:pPr>
        <w:keepNext/>
        <w:spacing w:before="100" w:beforeAutospacing="1" w:after="100" w:afterAutospacing="1" w:line="240" w:lineRule="auto"/>
        <w:ind w:firstLine="0"/>
      </w:pPr>
      <w:r>
        <w:rPr>
          <w:rFonts w:eastAsia="Times New Roman" w:cs="Times New Roman"/>
          <w:noProof/>
          <w:sz w:val="24"/>
          <w:szCs w:val="24"/>
        </w:rPr>
        <w:drawing>
          <wp:inline distT="0" distB="0" distL="0" distR="0" wp14:anchorId="2EBDB291" wp14:editId="3E78293C">
            <wp:extent cx="6080760" cy="1014730"/>
            <wp:effectExtent l="0" t="0" r="0" b="0"/>
            <wp:docPr id="184154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40342" name="Picture 1"/>
                    <pic:cNvPicPr>
                      <a:picLocks noChangeAspect="1"/>
                    </pic:cNvPicPr>
                  </pic:nvPicPr>
                  <pic:blipFill>
                    <a:blip r:embed="rId23"/>
                    <a:stretch>
                      <a:fillRect/>
                    </a:stretch>
                  </pic:blipFill>
                  <pic:spPr>
                    <a:xfrm>
                      <a:off x="0" y="0"/>
                      <a:ext cx="6080760" cy="1014730"/>
                    </a:xfrm>
                    <a:prstGeom prst="rect">
                      <a:avLst/>
                    </a:prstGeom>
                  </pic:spPr>
                </pic:pic>
              </a:graphicData>
            </a:graphic>
          </wp:inline>
        </w:drawing>
      </w:r>
    </w:p>
    <w:p w14:paraId="01F8BAB6" w14:textId="77777777" w:rsidR="00D47465" w:rsidRPr="0045363B" w:rsidRDefault="00000000" w:rsidP="005810F2">
      <w:pPr>
        <w:pStyle w:val="Bng-Hnh"/>
        <w:spacing w:before="0" w:after="0"/>
        <w:ind w:firstLine="0"/>
        <w:rPr>
          <w:b/>
          <w:bCs/>
          <w:lang w:val="en-US"/>
        </w:rPr>
      </w:pPr>
      <w:r w:rsidRPr="0045363B">
        <w:rPr>
          <w:lang w:val="en-US"/>
        </w:rPr>
        <w:t>Hình 14 Kết quả xác nhận cơ sở dữ liệu đã cập nhật đến phiên bản Migration mới nhất</w:t>
      </w:r>
    </w:p>
    <w:p w14:paraId="3E1F8AFE" w14:textId="77777777" w:rsidR="00D47465" w:rsidRDefault="00000000" w:rsidP="00486B5A">
      <w:pPr>
        <w:spacing w:before="0" w:after="0"/>
        <w:rPr>
          <w:rFonts w:eastAsia="Times New Roman" w:cs="Times New Roman"/>
          <w:sz w:val="24"/>
          <w:szCs w:val="24"/>
        </w:rPr>
      </w:pPr>
      <w:r>
        <w:rPr>
          <w:rFonts w:eastAsia="Times New Roman" w:cs="Times New Roman"/>
          <w:sz w:val="24"/>
          <w:szCs w:val="24"/>
        </w:rPr>
        <w:t xml:space="preserve">Hình thể hiện kết quả thực hiện câu lệnh php bin/console doctrine:migrations:migrate. Hệ thống hiển thị thông báo [OK] Already at the latest version, xác nhận cơ sở dữ liệu đã được cập nhật đến phiên bản Migration mới nhất và không còn thay đổi cấu trúc dữ liệu cần thực thi. Kết quả kiểm tra cho thấy quá trình quản lý phiên bản cơ sở dữ liệu bằng Doctrine Migrations đã được thiết lập và </w:t>
      </w:r>
      <w:r>
        <w:rPr>
          <w:rFonts w:eastAsia="Times New Roman" w:cs="Times New Roman"/>
          <w:sz w:val="24"/>
          <w:szCs w:val="24"/>
        </w:rPr>
        <w:lastRenderedPageBreak/>
        <w:t>vận hành thành công. Đây là cơ sở bảo đảm cấu trúc dữ liệu cần thiết đã được áp dụng, phục vụ quá trình phát triển và kiểm thử các chức năng quản lý giỏ hàng trong ứng dụng Symfony MVC.</w:t>
      </w:r>
    </w:p>
    <w:p w14:paraId="12DD2719" w14:textId="101BDFAA" w:rsidR="00D47465" w:rsidRPr="00486B5A" w:rsidRDefault="00000000" w:rsidP="00486B5A">
      <w:pPr>
        <w:spacing w:before="0" w:after="0"/>
        <w:ind w:firstLine="360"/>
        <w:rPr>
          <w:rFonts w:eastAsia="Times New Roman" w:cs="Times New Roman"/>
          <w:sz w:val="24"/>
          <w:szCs w:val="24"/>
        </w:rPr>
      </w:pPr>
      <w:r>
        <w:rPr>
          <w:rFonts w:eastAsia="Times New Roman" w:cs="Times New Roman"/>
          <w:sz w:val="24"/>
          <w:szCs w:val="24"/>
        </w:rPr>
        <w:t>Việc xây dựng Repository, Service và quản lý Migration tạo nền tảng cho quá trình triển khai các chức năng Create, Read, Update và Delete trong ứng dụng Symfony MVC. Các thành phần này giúp tổ chức mã nguồn theo trách nhiệm riêng biệt, hỗ trợ quản lý dữ liệu và duy trì tính nhất quán trong quá trình phát triển hệ thống.</w:t>
      </w:r>
    </w:p>
    <w:p w14:paraId="4931AC3E" w14:textId="77777777" w:rsidR="00D47465" w:rsidRDefault="00000000" w:rsidP="00486B5A">
      <w:pPr>
        <w:pStyle w:val="Heading1"/>
        <w:spacing w:before="0" w:after="0"/>
        <w:rPr>
          <w:sz w:val="26"/>
          <w:szCs w:val="26"/>
        </w:rPr>
      </w:pPr>
      <w:bookmarkStart w:id="22" w:name="_Toc244077022"/>
      <w:r>
        <w:rPr>
          <w:sz w:val="26"/>
          <w:szCs w:val="26"/>
        </w:rPr>
        <w:t>Xây dựng CRUD theo MVC</w:t>
      </w:r>
      <w:bookmarkEnd w:id="22"/>
    </w:p>
    <w:p w14:paraId="11A9AF47" w14:textId="77777777" w:rsidR="00D47465" w:rsidRDefault="00000000" w:rsidP="00486B5A">
      <w:pPr>
        <w:pStyle w:val="Heading2"/>
        <w:spacing w:before="0" w:after="0"/>
        <w:ind w:hanging="450"/>
        <w:rPr>
          <w:color w:val="auto"/>
        </w:rPr>
      </w:pPr>
      <w:bookmarkStart w:id="23" w:name="_Toc244077023"/>
      <w:r>
        <w:rPr>
          <w:color w:val="auto"/>
        </w:rPr>
        <w:t>Tạo và viết Controller</w:t>
      </w:r>
      <w:bookmarkEnd w:id="23"/>
    </w:p>
    <w:p w14:paraId="35B5E7B9" w14:textId="77777777" w:rsidR="00D47465" w:rsidRDefault="00000000" w:rsidP="00486B5A">
      <w:pPr>
        <w:pStyle w:val="Heading3"/>
        <w:spacing w:before="0" w:after="0"/>
        <w:rPr>
          <w:color w:val="auto"/>
        </w:rPr>
      </w:pPr>
      <w:bookmarkStart w:id="24" w:name="_Toc244077024"/>
      <w:r>
        <w:rPr>
          <w:color w:val="auto"/>
        </w:rPr>
        <w:t>Create – tạo và gửi giỏ hàng</w:t>
      </w:r>
      <w:bookmarkEnd w:id="24"/>
    </w:p>
    <w:p w14:paraId="1E876F23" w14:textId="77777777" w:rsidR="00D47465" w:rsidRDefault="00000000" w:rsidP="00486B5A">
      <w:pPr>
        <w:spacing w:before="0" w:after="0"/>
        <w:rPr>
          <w:szCs w:val="26"/>
        </w:rPr>
      </w:pPr>
      <w:r>
        <w:rPr>
          <w:szCs w:val="26"/>
        </w:rPr>
        <w:t>Tệp thực hiện: src/Controller/GioHangController.php.</w:t>
      </w:r>
    </w:p>
    <w:p w14:paraId="4CBF5DC4" w14:textId="77777777" w:rsidR="00D47465" w:rsidRDefault="00000000" w:rsidP="00486B5A">
      <w:pPr>
        <w:spacing w:before="0" w:after="0"/>
        <w:rPr>
          <w:szCs w:val="26"/>
        </w:rPr>
      </w:pPr>
      <w:r>
        <w:rPr>
          <w:szCs w:val="26"/>
        </w:rPr>
        <w:t>Khách hàng chọn sách từ danh mục và thêm vào giỏ. Phương thức modify() tiếp nhận các thao tác thêm sách, cập nhật số lượng hoặc bỏ sách khỏi giỏ đang chọn. Dữ liệu giỏ này được lưu trong session riêng theo mã khách hàng, chưa tạo bản ghi trong database.</w:t>
      </w:r>
    </w:p>
    <w:p w14:paraId="647D100D" w14:textId="77777777" w:rsidR="00D47465" w:rsidRDefault="00000000" w:rsidP="00486B5A">
      <w:pPr>
        <w:spacing w:before="0" w:after="0"/>
        <w:rPr>
          <w:szCs w:val="26"/>
        </w:rPr>
      </w:pPr>
      <w:r>
        <w:rPr>
          <w:szCs w:val="26"/>
        </w:rPr>
        <w:t>Khi khách hàng chuyển sang trang thanh toán, phương thức checkout() kiểm tra giỏ có sách và số lượng còn phù hợp với tồn kho. Nếu dữ liệu hợp lệ, Controller hiển thị template gio_hang/checkout.html.twig, đồng thời điền sẵn thông tin người nhận từ hồ sơ khách hàng.</w:t>
      </w:r>
    </w:p>
    <w:p w14:paraId="2CDDB97C" w14:textId="77777777" w:rsidR="00D47465" w:rsidRDefault="00000000" w:rsidP="00486B5A">
      <w:pPr>
        <w:spacing w:before="0" w:after="0"/>
        <w:rPr>
          <w:szCs w:val="26"/>
        </w:rPr>
      </w:pPr>
      <w:r>
        <w:rPr>
          <w:szCs w:val="26"/>
        </w:rPr>
        <w:t>Khi khách hàng xác nhận đặt hàng, phương thức checkoutSubmit() kiểm tra CSRF và thông tin người nhận gồm họ tên, số điện thoại, địa chỉ. Thông tin giao hàng, phương thức thanh toán và ghi chú được tổng hợp vào ghi chú giỏ hàng, giới hạn 255 ký tự.</w:t>
      </w:r>
    </w:p>
    <w:p w14:paraId="5121A010" w14:textId="77777777" w:rsidR="00D47465" w:rsidRDefault="00000000" w:rsidP="00486B5A">
      <w:pPr>
        <w:spacing w:before="0" w:after="0"/>
        <w:rPr>
          <w:szCs w:val="26"/>
        </w:rPr>
      </w:pPr>
      <w:r>
        <w:rPr>
          <w:szCs w:val="26"/>
        </w:rPr>
        <w:t xml:space="preserve">Controller gọi CartService::submit() để lưu dữ liệu. Service kiểm tra giỏ rỗng, nonce và tồn kho, sau đó tạo một bản ghi GIO_HANG ở trạng thái </w:t>
      </w:r>
      <w:r>
        <w:rPr>
          <w:b/>
          <w:bCs/>
          <w:szCs w:val="26"/>
        </w:rPr>
        <w:t>Chờ duyệt</w:t>
      </w:r>
      <w:r>
        <w:rPr>
          <w:szCs w:val="26"/>
        </w:rPr>
        <w:t>, đồng thời tạo các dòng chi tiết trong bảng MUA. Các thao tác được thực hiện trong cùng transaction. Sau khi lưu thành công, giỏ trong session được xóa và khách hàng được chuyển đến trang chi tiết giỏ vừa gửi.</w:t>
      </w:r>
    </w:p>
    <w:p w14:paraId="21000848" w14:textId="4F727E56" w:rsidR="00FA43FA" w:rsidRDefault="00000000" w:rsidP="00FA43FA">
      <w:pPr>
        <w:spacing w:before="0" w:after="0"/>
        <w:rPr>
          <w:szCs w:val="26"/>
        </w:rPr>
      </w:pPr>
      <w:r>
        <w:rPr>
          <w:szCs w:val="26"/>
        </w:rPr>
        <w:t>Trích đoạn xử lý lưu đơn trong checkoutSubmit():</w:t>
      </w:r>
    </w:p>
    <w:p w14:paraId="1C92B8AF" w14:textId="77777777" w:rsidR="00D47465" w:rsidRPr="0045363B" w:rsidRDefault="00000000" w:rsidP="00FA43FA">
      <w:pPr>
        <w:pStyle w:val="code"/>
        <w:rPr>
          <w:lang w:val="en-US"/>
        </w:rPr>
      </w:pPr>
      <w:r w:rsidRPr="0045363B">
        <w:rPr>
          <w:lang w:val="en-US"/>
        </w:rPr>
        <w:t>try {</w:t>
      </w:r>
    </w:p>
    <w:p w14:paraId="43C3CCB1" w14:textId="62B2871C" w:rsidR="00D47465" w:rsidRPr="0045363B" w:rsidRDefault="00000000" w:rsidP="00FA43FA">
      <w:pPr>
        <w:pStyle w:val="code"/>
        <w:rPr>
          <w:lang w:val="en-US"/>
        </w:rPr>
      </w:pPr>
      <w:r w:rsidRPr="0045363B">
        <w:rPr>
          <w:lang w:val="en-US"/>
        </w:rPr>
        <w:t>$id = $cart-&gt;submit($this-&gt;getUser(), $nonce, $finalNote);</w:t>
      </w:r>
    </w:p>
    <w:p w14:paraId="49908834" w14:textId="75F62B63" w:rsidR="00D47465" w:rsidRPr="0045363B" w:rsidRDefault="00000000" w:rsidP="00FA43FA">
      <w:pPr>
        <w:pStyle w:val="code"/>
        <w:rPr>
          <w:lang w:val="en-US"/>
        </w:rPr>
      </w:pPr>
      <w:r w:rsidRPr="0045363B">
        <w:rPr>
          <w:lang w:val="en-US"/>
        </w:rPr>
        <w:t>$this-&gt;addFlash(</w:t>
      </w:r>
    </w:p>
    <w:p w14:paraId="48C60DEE" w14:textId="7FEB7C95" w:rsidR="00D47465" w:rsidRPr="0045363B" w:rsidRDefault="00000000" w:rsidP="00FA43FA">
      <w:pPr>
        <w:pStyle w:val="code"/>
        <w:rPr>
          <w:lang w:val="en-US"/>
        </w:rPr>
      </w:pPr>
      <w:r w:rsidRPr="0045363B">
        <w:rPr>
          <w:lang w:val="en-US"/>
        </w:rPr>
        <w:t>'success',</w:t>
      </w:r>
    </w:p>
    <w:p w14:paraId="71113189" w14:textId="081757A5" w:rsidR="00D47465" w:rsidRPr="0045363B" w:rsidRDefault="00000000" w:rsidP="00FA43FA">
      <w:pPr>
        <w:pStyle w:val="code"/>
        <w:rPr>
          <w:lang w:val="en-US"/>
        </w:rPr>
      </w:pPr>
      <w:r w:rsidRPr="0045363B">
        <w:rPr>
          <w:lang w:val="en-US"/>
        </w:rPr>
        <w:t>'Đặt hàng thành công! Đơn hàng #' . $id .</w:t>
      </w:r>
    </w:p>
    <w:p w14:paraId="3BA638F3" w14:textId="0289FDA2" w:rsidR="00D47465" w:rsidRPr="0045363B" w:rsidRDefault="00000000" w:rsidP="00FA43FA">
      <w:pPr>
        <w:pStyle w:val="code"/>
        <w:rPr>
          <w:lang w:val="en-US"/>
        </w:rPr>
      </w:pPr>
      <w:r w:rsidRPr="0045363B">
        <w:rPr>
          <w:lang w:val="en-US"/>
        </w:rPr>
        <w:t>' đã được ghi nhận ở trạng thái Chờ duyệt.'</w:t>
      </w:r>
    </w:p>
    <w:p w14:paraId="72E39692" w14:textId="02D3D52B" w:rsidR="00D47465" w:rsidRPr="0045363B" w:rsidRDefault="00000000" w:rsidP="00FA43FA">
      <w:pPr>
        <w:pStyle w:val="code"/>
        <w:rPr>
          <w:lang w:val="en-US"/>
        </w:rPr>
      </w:pPr>
      <w:r w:rsidRPr="0045363B">
        <w:rPr>
          <w:lang w:val="en-US"/>
        </w:rPr>
        <w:t>);</w:t>
      </w:r>
    </w:p>
    <w:p w14:paraId="20144625" w14:textId="13A597A3" w:rsidR="00D47465" w:rsidRPr="0045363B" w:rsidRDefault="00000000" w:rsidP="00FA43FA">
      <w:pPr>
        <w:pStyle w:val="code"/>
        <w:rPr>
          <w:lang w:val="en-US"/>
        </w:rPr>
      </w:pPr>
      <w:r w:rsidRPr="0045363B">
        <w:rPr>
          <w:lang w:val="en-US"/>
        </w:rPr>
        <w:t>return $this-&gt;redirectToRoute(</w:t>
      </w:r>
    </w:p>
    <w:p w14:paraId="44D3AA85" w14:textId="52B6F77D" w:rsidR="00D47465" w:rsidRPr="0045363B" w:rsidRDefault="00000000" w:rsidP="00FA43FA">
      <w:pPr>
        <w:pStyle w:val="code"/>
        <w:rPr>
          <w:lang w:val="en-US"/>
        </w:rPr>
      </w:pPr>
      <w:r w:rsidRPr="0045363B">
        <w:rPr>
          <w:lang w:val="en-US"/>
        </w:rPr>
        <w:lastRenderedPageBreak/>
        <w:t>'app_cart_detail',</w:t>
      </w:r>
    </w:p>
    <w:p w14:paraId="0741892F" w14:textId="5041603A" w:rsidR="00D47465" w:rsidRPr="0045363B" w:rsidRDefault="00000000" w:rsidP="00FA43FA">
      <w:pPr>
        <w:pStyle w:val="code"/>
        <w:rPr>
          <w:lang w:val="en-US"/>
        </w:rPr>
      </w:pPr>
      <w:r w:rsidRPr="0045363B">
        <w:rPr>
          <w:lang w:val="en-US"/>
        </w:rPr>
        <w:t>['id' =&gt; $id],</w:t>
      </w:r>
    </w:p>
    <w:p w14:paraId="783893E2" w14:textId="77157552" w:rsidR="00D47465" w:rsidRPr="0045363B" w:rsidRDefault="00000000" w:rsidP="00FA43FA">
      <w:pPr>
        <w:pStyle w:val="code"/>
        <w:rPr>
          <w:lang w:val="en-US"/>
        </w:rPr>
      </w:pPr>
      <w:r w:rsidRPr="0045363B">
        <w:rPr>
          <w:lang w:val="en-US"/>
        </w:rPr>
        <w:t>Response::HTTP_SEE_OTHER</w:t>
      </w:r>
    </w:p>
    <w:p w14:paraId="2D8E2DB4" w14:textId="0D42CC58" w:rsidR="00D47465" w:rsidRPr="0045363B" w:rsidRDefault="00000000" w:rsidP="00FA43FA">
      <w:pPr>
        <w:pStyle w:val="code"/>
        <w:rPr>
          <w:lang w:val="en-US"/>
        </w:rPr>
      </w:pPr>
      <w:r w:rsidRPr="0045363B">
        <w:rPr>
          <w:lang w:val="en-US"/>
        </w:rPr>
        <w:t>);</w:t>
      </w:r>
    </w:p>
    <w:p w14:paraId="427C1BBF" w14:textId="77777777" w:rsidR="00D47465" w:rsidRPr="0045363B" w:rsidRDefault="00000000" w:rsidP="00FA43FA">
      <w:pPr>
        <w:pStyle w:val="code"/>
        <w:rPr>
          <w:lang w:val="en-US"/>
        </w:rPr>
      </w:pPr>
      <w:r w:rsidRPr="0045363B">
        <w:rPr>
          <w:lang w:val="en-US"/>
        </w:rPr>
        <w:t>} catch (\DomainException $e) {</w:t>
      </w:r>
    </w:p>
    <w:p w14:paraId="2E41418F" w14:textId="56A601B1" w:rsidR="00D47465" w:rsidRPr="0045363B" w:rsidRDefault="00000000" w:rsidP="00FA43FA">
      <w:pPr>
        <w:pStyle w:val="code"/>
        <w:rPr>
          <w:lang w:val="en-US"/>
        </w:rPr>
      </w:pPr>
      <w:r w:rsidRPr="0045363B">
        <w:rPr>
          <w:lang w:val="en-US"/>
        </w:rPr>
        <w:t>$error = $e-&gt;getMessage();</w:t>
      </w:r>
    </w:p>
    <w:p w14:paraId="187CD641" w14:textId="77777777" w:rsidR="00D47465" w:rsidRPr="0045363B" w:rsidRDefault="00000000" w:rsidP="00FA43FA">
      <w:pPr>
        <w:pStyle w:val="code"/>
        <w:rPr>
          <w:lang w:val="en-US"/>
        </w:rPr>
      </w:pPr>
      <w:r w:rsidRPr="0045363B">
        <w:rPr>
          <w:lang w:val="en-US"/>
        </w:rPr>
        <w:t>} catch (\Doctrine\DBAL\Exception) {</w:t>
      </w:r>
    </w:p>
    <w:p w14:paraId="08344426" w14:textId="399BC635" w:rsidR="00D47465" w:rsidRPr="0045363B" w:rsidRDefault="00000000" w:rsidP="00FA43FA">
      <w:pPr>
        <w:pStyle w:val="code"/>
        <w:rPr>
          <w:lang w:val="en-US"/>
        </w:rPr>
      </w:pPr>
      <w:r w:rsidRPr="0045363B">
        <w:rPr>
          <w:lang w:val="en-US"/>
        </w:rPr>
        <w:t>$error = 'Chưa thể gửi đơn hàng. Dữ liệu chưa được lưu. Vui lòng thử lại sau.';</w:t>
      </w:r>
    </w:p>
    <w:p w14:paraId="582712B0" w14:textId="77777777" w:rsidR="00D47465" w:rsidRPr="0045363B" w:rsidRDefault="00000000" w:rsidP="00FA43FA">
      <w:pPr>
        <w:pStyle w:val="code"/>
        <w:rPr>
          <w:lang w:val="en-US"/>
        </w:rPr>
      </w:pPr>
      <w:r w:rsidRPr="0045363B">
        <w:rPr>
          <w:lang w:val="en-US"/>
        </w:rPr>
        <w:t>}</w:t>
      </w:r>
    </w:p>
    <w:p w14:paraId="6E04BC35" w14:textId="77777777" w:rsidR="00D47465" w:rsidRDefault="00000000" w:rsidP="00FA43FA">
      <w:pPr>
        <w:spacing w:before="0" w:after="0"/>
        <w:rPr>
          <w:szCs w:val="26"/>
        </w:rPr>
      </w:pPr>
      <w:r>
        <w:rPr>
          <w:szCs w:val="26"/>
        </w:rPr>
        <w:t>Ngoài luồng thanh toán, mã nguồn vẫn giữ phương thức submit() tại đường dẫn /gio-hang/gui để gửi giỏ trực tiếp bằng ghi chú và nonce.</w:t>
      </w:r>
    </w:p>
    <w:p w14:paraId="46B52807" w14:textId="77777777" w:rsidR="00D47465" w:rsidRDefault="00000000" w:rsidP="00FA43FA">
      <w:pPr>
        <w:spacing w:before="0" w:after="0"/>
        <w:rPr>
          <w:szCs w:val="26"/>
        </w:rPr>
      </w:pPr>
      <w:r>
        <w:rPr>
          <w:szCs w:val="26"/>
        </w:rPr>
        <w:t>Việc gửi giỏ chưa làm giảm tồn kho. Tồn kho chỉ được trừ khi Admin duyệt giỏ. Các lựa chọn thanh toán trên trang checkout hiện được ghi nhận vào ghi chú; đoạn xử lý này chưa thực hiện xác nhận giao dịch với cổng thanh toán.</w:t>
      </w:r>
    </w:p>
    <w:p w14:paraId="2ECD683D" w14:textId="77777777" w:rsidR="00D47465" w:rsidRDefault="00000000" w:rsidP="00FA43FA">
      <w:pPr>
        <w:pStyle w:val="Heading3"/>
        <w:spacing w:before="0" w:after="0"/>
        <w:rPr>
          <w:color w:val="auto"/>
        </w:rPr>
      </w:pPr>
      <w:bookmarkStart w:id="25" w:name="_Toc244077025"/>
      <w:r>
        <w:rPr>
          <w:color w:val="auto"/>
        </w:rPr>
        <w:t>Read – hiển thị danh sách và chi tiết</w:t>
      </w:r>
      <w:bookmarkEnd w:id="25"/>
    </w:p>
    <w:p w14:paraId="1924C1E1" w14:textId="77777777" w:rsidR="00D47465" w:rsidRDefault="00000000" w:rsidP="00FA43FA">
      <w:pPr>
        <w:spacing w:before="0" w:after="0"/>
        <w:rPr>
          <w:szCs w:val="26"/>
        </w:rPr>
      </w:pPr>
      <w:r>
        <w:rPr>
          <w:szCs w:val="26"/>
        </w:rPr>
        <w:t>Tệp thực hiện: src/Controller/CartReadController.php.</w:t>
      </w:r>
    </w:p>
    <w:p w14:paraId="322EA6C9" w14:textId="77777777" w:rsidR="00D47465" w:rsidRDefault="00000000" w:rsidP="00FA43FA">
      <w:pPr>
        <w:spacing w:before="0" w:after="0"/>
        <w:rPr>
          <w:szCs w:val="26"/>
        </w:rPr>
      </w:pPr>
      <w:r>
        <w:rPr>
          <w:szCs w:val="26"/>
        </w:rPr>
        <w:t>Controller cung cấp chức năng xem lịch sử giỏ hàng cho khách hàng và quản lý danh sách giỏ hàng cho Admin.</w:t>
      </w:r>
    </w:p>
    <w:p w14:paraId="42C142E3" w14:textId="77777777" w:rsidR="00D47465" w:rsidRDefault="00000000" w:rsidP="00FA43FA">
      <w:pPr>
        <w:spacing w:before="0" w:after="0"/>
        <w:rPr>
          <w:szCs w:val="26"/>
        </w:rPr>
      </w:pPr>
      <w:r>
        <w:rPr>
          <w:szCs w:val="26"/>
        </w:rPr>
        <w:t>Đối với khách hàng, phương thức history() lấy dữ liệu theo mã tài khoản đang đăng nhập. Khi mở chi tiết, Repository tiếp tục kiểm tra chủ sở hữu, bảo đảm khách hàng chỉ xem được giỏ của mình. Nếu giỏ không tồn tại hoặc không thuộc tài khoản hiện tại, hệ thống trả về lỗi 404.</w:t>
      </w:r>
    </w:p>
    <w:p w14:paraId="0B2FDE74" w14:textId="77777777" w:rsidR="00D47465" w:rsidRDefault="00000000" w:rsidP="00FA43FA">
      <w:pPr>
        <w:spacing w:before="0" w:after="0"/>
        <w:rPr>
          <w:szCs w:val="26"/>
        </w:rPr>
      </w:pPr>
      <w:r>
        <w:rPr>
          <w:szCs w:val="26"/>
        </w:rPr>
        <w:t>Đối với Admin, phương thức admin() cho phép xem danh sách giỏ của các khách hàng. Giao diện hỗ trợ lọc trạng thái, tìm kiếm theo mã giỏ, tên hoặc mã khách hàng và phân trang. Phương thức adminDetail() hiển thị chi tiết một giỏ phục vụ việc duyệt, từ chối hoặc xóa.</w:t>
      </w:r>
    </w:p>
    <w:p w14:paraId="4675AF67" w14:textId="77777777" w:rsidR="00D47465" w:rsidRDefault="00000000" w:rsidP="00FA43FA">
      <w:pPr>
        <w:spacing w:before="0" w:after="0"/>
        <w:rPr>
          <w:szCs w:val="26"/>
        </w:rPr>
      </w:pPr>
      <w:r>
        <w:rPr>
          <w:szCs w:val="26"/>
        </w:rPr>
        <w:t>Trích đoạn khai báo chức năng xem danh sách:</w:t>
      </w:r>
    </w:p>
    <w:p w14:paraId="2BD6E327" w14:textId="77777777" w:rsidR="00D47465" w:rsidRPr="0045363B" w:rsidRDefault="00000000" w:rsidP="00FA43FA">
      <w:pPr>
        <w:pStyle w:val="code"/>
        <w:jc w:val="left"/>
        <w:rPr>
          <w:lang w:val="en-US"/>
        </w:rPr>
      </w:pPr>
      <w:r w:rsidRPr="0045363B">
        <w:rPr>
          <w:lang w:val="en-US"/>
        </w:rPr>
        <w:t>#[Route('/gio-hang/lich-su', name: 'app_cart_history', methods: ['GET'])]</w:t>
      </w:r>
    </w:p>
    <w:p w14:paraId="6DD515BF" w14:textId="77777777" w:rsidR="00D47465" w:rsidRPr="0045363B" w:rsidRDefault="00000000" w:rsidP="00FA43FA">
      <w:pPr>
        <w:pStyle w:val="code"/>
        <w:jc w:val="left"/>
        <w:rPr>
          <w:lang w:val="en-US"/>
        </w:rPr>
      </w:pPr>
      <w:r w:rsidRPr="0045363B">
        <w:rPr>
          <w:lang w:val="en-US"/>
        </w:rPr>
        <w:t>#[IsGranted('ROLE_USER')]</w:t>
      </w:r>
    </w:p>
    <w:p w14:paraId="22B044A3" w14:textId="77777777" w:rsidR="00D47465" w:rsidRPr="0045363B" w:rsidRDefault="00000000" w:rsidP="00FA43FA">
      <w:pPr>
        <w:pStyle w:val="code"/>
        <w:jc w:val="left"/>
        <w:rPr>
          <w:lang w:val="en-US"/>
        </w:rPr>
      </w:pPr>
      <w:r w:rsidRPr="0045363B">
        <w:rPr>
          <w:lang w:val="en-US"/>
        </w:rPr>
        <w:t>public function history(Request $request, CartRepository $carts): Response</w:t>
      </w:r>
    </w:p>
    <w:p w14:paraId="5F45EB9E" w14:textId="77777777" w:rsidR="00D47465" w:rsidRPr="0045363B" w:rsidRDefault="00000000" w:rsidP="00FA43FA">
      <w:pPr>
        <w:pStyle w:val="code"/>
        <w:jc w:val="left"/>
        <w:rPr>
          <w:lang w:val="en-US"/>
        </w:rPr>
      </w:pPr>
      <w:r w:rsidRPr="0045363B">
        <w:rPr>
          <w:lang w:val="en-US"/>
        </w:rPr>
        <w:t>{</w:t>
      </w:r>
    </w:p>
    <w:p w14:paraId="186CF467" w14:textId="77777777" w:rsidR="00D47465" w:rsidRPr="0045363B" w:rsidRDefault="00000000" w:rsidP="00FA43FA">
      <w:pPr>
        <w:pStyle w:val="code"/>
        <w:jc w:val="left"/>
        <w:rPr>
          <w:lang w:val="en-US"/>
        </w:rPr>
      </w:pPr>
      <w:r w:rsidRPr="0045363B">
        <w:rPr>
          <w:lang w:val="en-US"/>
        </w:rPr>
        <w:t xml:space="preserve">    return $this-&gt;listing($request, $carts, false);</w:t>
      </w:r>
    </w:p>
    <w:p w14:paraId="26E8CB64" w14:textId="77777777" w:rsidR="00D47465" w:rsidRPr="0045363B" w:rsidRDefault="00000000" w:rsidP="00FA43FA">
      <w:pPr>
        <w:pStyle w:val="code"/>
        <w:jc w:val="left"/>
        <w:rPr>
          <w:lang w:val="en-US"/>
        </w:rPr>
      </w:pPr>
      <w:r w:rsidRPr="0045363B">
        <w:rPr>
          <w:lang w:val="en-US"/>
        </w:rPr>
        <w:lastRenderedPageBreak/>
        <w:t>}</w:t>
      </w:r>
    </w:p>
    <w:p w14:paraId="4BCF891A" w14:textId="77777777" w:rsidR="00D47465" w:rsidRPr="0045363B" w:rsidRDefault="00000000" w:rsidP="00FA43FA">
      <w:pPr>
        <w:pStyle w:val="code"/>
        <w:jc w:val="left"/>
        <w:rPr>
          <w:lang w:val="en-US"/>
        </w:rPr>
      </w:pPr>
      <w:r w:rsidRPr="0045363B">
        <w:rPr>
          <w:lang w:val="en-US"/>
        </w:rPr>
        <w:t>#[Route('/admin/gio-hang', name: 'app_admin_carts', methods: ['GET'])]</w:t>
      </w:r>
    </w:p>
    <w:p w14:paraId="73CB991D" w14:textId="77777777" w:rsidR="00D47465" w:rsidRPr="0045363B" w:rsidRDefault="00000000" w:rsidP="00FA43FA">
      <w:pPr>
        <w:pStyle w:val="code"/>
        <w:jc w:val="left"/>
        <w:rPr>
          <w:lang w:val="en-US"/>
        </w:rPr>
      </w:pPr>
      <w:r w:rsidRPr="0045363B">
        <w:rPr>
          <w:lang w:val="en-US"/>
        </w:rPr>
        <w:t>#[IsGranted('ROLE_ADMIN')]</w:t>
      </w:r>
    </w:p>
    <w:p w14:paraId="64BDD23D" w14:textId="77777777" w:rsidR="00D47465" w:rsidRPr="0045363B" w:rsidRDefault="00000000" w:rsidP="00FA43FA">
      <w:pPr>
        <w:pStyle w:val="code"/>
        <w:jc w:val="left"/>
        <w:rPr>
          <w:lang w:val="en-US"/>
        </w:rPr>
      </w:pPr>
      <w:r w:rsidRPr="0045363B">
        <w:rPr>
          <w:lang w:val="en-US"/>
        </w:rPr>
        <w:t>public function admin(Request $request, CartRepository $carts): Response</w:t>
      </w:r>
    </w:p>
    <w:p w14:paraId="61374CCB" w14:textId="77777777" w:rsidR="00D47465" w:rsidRPr="0045363B" w:rsidRDefault="00000000" w:rsidP="00FA43FA">
      <w:pPr>
        <w:pStyle w:val="code"/>
        <w:jc w:val="left"/>
        <w:rPr>
          <w:lang w:val="en-US"/>
        </w:rPr>
      </w:pPr>
      <w:r w:rsidRPr="0045363B">
        <w:rPr>
          <w:lang w:val="en-US"/>
        </w:rPr>
        <w:t>{</w:t>
      </w:r>
    </w:p>
    <w:p w14:paraId="2189F166" w14:textId="77777777" w:rsidR="00D47465" w:rsidRPr="0045363B" w:rsidRDefault="00000000" w:rsidP="00FA43FA">
      <w:pPr>
        <w:pStyle w:val="code"/>
        <w:jc w:val="left"/>
        <w:rPr>
          <w:lang w:val="en-US"/>
        </w:rPr>
      </w:pPr>
      <w:r w:rsidRPr="0045363B">
        <w:rPr>
          <w:lang w:val="en-US"/>
        </w:rPr>
        <w:t xml:space="preserve">    return $this-&gt;listing($request, $carts, true);</w:t>
      </w:r>
    </w:p>
    <w:p w14:paraId="43FE8DE0" w14:textId="77777777" w:rsidR="00D47465" w:rsidRPr="0045363B" w:rsidRDefault="00000000" w:rsidP="00FA43FA">
      <w:pPr>
        <w:pStyle w:val="code"/>
        <w:jc w:val="left"/>
        <w:rPr>
          <w:lang w:val="en-US"/>
        </w:rPr>
      </w:pPr>
      <w:r w:rsidRPr="0045363B">
        <w:rPr>
          <w:lang w:val="en-US"/>
        </w:rPr>
        <w:t>}</w:t>
      </w:r>
    </w:p>
    <w:p w14:paraId="1795B094" w14:textId="77777777" w:rsidR="00D47465" w:rsidRDefault="00000000" w:rsidP="009B5A5F">
      <w:pPr>
        <w:spacing w:before="0" w:after="0"/>
        <w:rPr>
          <w:szCs w:val="26"/>
        </w:rPr>
      </w:pPr>
      <w:r>
        <w:rPr>
          <w:szCs w:val="26"/>
        </w:rPr>
        <w:t>Dữ liệu được hiển thị bằng hai template chính:</w:t>
      </w:r>
    </w:p>
    <w:p w14:paraId="64A3EE50" w14:textId="77777777" w:rsidR="00D47465" w:rsidRDefault="00000000" w:rsidP="009B5A5F">
      <w:pPr>
        <w:spacing w:before="0" w:after="0"/>
        <w:ind w:left="720" w:firstLine="360"/>
        <w:rPr>
          <w:szCs w:val="26"/>
        </w:rPr>
      </w:pPr>
      <w:r>
        <w:rPr>
          <w:szCs w:val="26"/>
        </w:rPr>
        <w:t>- templates/gio_hang/history.html.twig: danh sách và bộ lọc giỏ hàng.</w:t>
      </w:r>
    </w:p>
    <w:p w14:paraId="7FFA5703" w14:textId="3BF00A77" w:rsidR="00D47465" w:rsidRDefault="00000000" w:rsidP="009B5A5F">
      <w:pPr>
        <w:spacing w:before="0" w:after="0"/>
        <w:ind w:left="170" w:firstLine="910"/>
      </w:pPr>
      <w:r>
        <w:rPr>
          <w:szCs w:val="26"/>
        </w:rPr>
        <w:t>- templates/gio_hang/detail.html.twig: trạng thái, thông tin giỏ và các dòng sách</w:t>
      </w:r>
      <w:r>
        <w:rPr>
          <w:rFonts w:ascii="Consolas" w:hAnsi="Consolas"/>
          <w:sz w:val="16"/>
        </w:rPr>
        <w:t xml:space="preserve">    </w:t>
      </w:r>
    </w:p>
    <w:p w14:paraId="41E91A22" w14:textId="77777777" w:rsidR="00D47465" w:rsidRDefault="00000000" w:rsidP="009B5A5F">
      <w:pPr>
        <w:pStyle w:val="Heading3"/>
        <w:spacing w:before="0" w:after="0"/>
        <w:rPr>
          <w:color w:val="auto"/>
        </w:rPr>
      </w:pPr>
      <w:bookmarkStart w:id="26" w:name="_Toc244077026"/>
      <w:r>
        <w:rPr>
          <w:color w:val="auto"/>
        </w:rPr>
        <w:t>Update – cập nhật, duyệt và từ chối</w:t>
      </w:r>
      <w:bookmarkEnd w:id="26"/>
    </w:p>
    <w:p w14:paraId="269C5090" w14:textId="77777777" w:rsidR="00D47465" w:rsidRDefault="00000000" w:rsidP="009B5A5F">
      <w:pPr>
        <w:spacing w:before="0" w:after="0"/>
        <w:rPr>
          <w:szCs w:val="26"/>
        </w:rPr>
      </w:pPr>
      <w:r>
        <w:rPr>
          <w:szCs w:val="26"/>
        </w:rPr>
        <w:t>Các tệp thực hiện:</w:t>
      </w:r>
    </w:p>
    <w:p w14:paraId="55CB5F5B" w14:textId="77777777" w:rsidR="00D47465" w:rsidRDefault="00000000" w:rsidP="009B5A5F">
      <w:pPr>
        <w:pStyle w:val="ListParagraph"/>
        <w:numPr>
          <w:ilvl w:val="0"/>
          <w:numId w:val="9"/>
        </w:numPr>
        <w:spacing w:before="0" w:after="0"/>
        <w:ind w:left="1260" w:hanging="180"/>
        <w:rPr>
          <w:szCs w:val="26"/>
        </w:rPr>
      </w:pPr>
      <w:r>
        <w:rPr>
          <w:szCs w:val="26"/>
        </w:rPr>
        <w:t>src/Controller/CartEditController.php.</w:t>
      </w:r>
    </w:p>
    <w:p w14:paraId="761604FD" w14:textId="77777777" w:rsidR="00D47465" w:rsidRDefault="00000000" w:rsidP="009B5A5F">
      <w:pPr>
        <w:pStyle w:val="ListParagraph"/>
        <w:numPr>
          <w:ilvl w:val="0"/>
          <w:numId w:val="9"/>
        </w:numPr>
        <w:spacing w:before="0" w:after="0"/>
        <w:ind w:left="1260" w:hanging="180"/>
        <w:rPr>
          <w:szCs w:val="26"/>
        </w:rPr>
      </w:pPr>
      <w:r>
        <w:rPr>
          <w:szCs w:val="26"/>
        </w:rPr>
        <w:t>src/Controller/CartReviewController.php.</w:t>
      </w:r>
    </w:p>
    <w:p w14:paraId="45CA636F" w14:textId="77777777" w:rsidR="00D47465" w:rsidRDefault="00000000" w:rsidP="009B5A5F">
      <w:pPr>
        <w:spacing w:before="0" w:after="0"/>
        <w:rPr>
          <w:szCs w:val="26"/>
        </w:rPr>
      </w:pPr>
      <w:r>
        <w:rPr>
          <w:szCs w:val="26"/>
        </w:rPr>
        <w:t>Cập nhật giỏ hàng của khách hàng:</w:t>
      </w:r>
    </w:p>
    <w:p w14:paraId="0055672E" w14:textId="77777777" w:rsidR="00D47465" w:rsidRDefault="00000000" w:rsidP="009B5A5F">
      <w:pPr>
        <w:spacing w:before="0" w:after="0"/>
        <w:rPr>
          <w:szCs w:val="26"/>
        </w:rPr>
      </w:pPr>
      <w:r>
        <w:rPr>
          <w:szCs w:val="26"/>
        </w:rPr>
        <w:t>Phương thức edit() trong CartEditController chỉ cho phép khách hàng sửa giỏ thuộc sở hữu của mình và đang ở trạng thái Chờ duyệt. Khách hàng có thể thay đổi số lượng, bỏ sách, bổ sung sách và cập nhật ghi chú.</w:t>
      </w:r>
    </w:p>
    <w:p w14:paraId="6763F89F" w14:textId="77777777" w:rsidR="00D47465" w:rsidRDefault="00000000" w:rsidP="009B5A5F">
      <w:pPr>
        <w:spacing w:before="0" w:after="0"/>
        <w:rPr>
          <w:szCs w:val="26"/>
        </w:rPr>
      </w:pPr>
      <w:r>
        <w:rPr>
          <w:szCs w:val="26"/>
        </w:rPr>
        <w:t>Khi nhận yêu cầu POST, Controller kiểm tra CSRF và gọi CartService::updateSubmitted(). Service kiểm tra dữ liệu đầu vào, chủ sở hữu, trạng thái giỏ và tồn kho trước khi thay thế các dòng chi tiết trong transaction.</w:t>
      </w:r>
    </w:p>
    <w:p w14:paraId="0145CC5A" w14:textId="77777777" w:rsidR="00D47465" w:rsidRDefault="00000000" w:rsidP="009B5A5F">
      <w:pPr>
        <w:spacing w:before="0" w:after="0"/>
        <w:rPr>
          <w:szCs w:val="26"/>
        </w:rPr>
      </w:pPr>
      <w:r>
        <w:rPr>
          <w:szCs w:val="26"/>
        </w:rPr>
        <w:t>Nếu Admin đã xử lý giỏ trong lúc khách hàng đang mở trang sửa, hệ thống chặn việc lưu và thông báo giỏ không còn ở trạng thái Chờ duyệt.</w:t>
      </w:r>
    </w:p>
    <w:p w14:paraId="6DBD395D" w14:textId="77777777" w:rsidR="00D47465" w:rsidRDefault="00000000" w:rsidP="009B5A5F">
      <w:pPr>
        <w:spacing w:before="0" w:after="0"/>
        <w:rPr>
          <w:szCs w:val="26"/>
        </w:rPr>
      </w:pPr>
      <w:r>
        <w:rPr>
          <w:szCs w:val="26"/>
        </w:rPr>
        <w:t>Trích đoạn kiểm tra quyền sở hữu và trạng thái:</w:t>
      </w:r>
    </w:p>
    <w:p w14:paraId="0F4E861F" w14:textId="77777777" w:rsidR="00D47465" w:rsidRPr="0045363B" w:rsidRDefault="00000000" w:rsidP="009B5A5F">
      <w:pPr>
        <w:pStyle w:val="code"/>
        <w:rPr>
          <w:lang w:val="en-US"/>
        </w:rPr>
      </w:pPr>
      <w:r w:rsidRPr="0045363B">
        <w:rPr>
          <w:lang w:val="en-US"/>
        </w:rPr>
        <w:t>$data = $carts-&gt;detail($id, $this-&gt;getUser()-&gt;id);</w:t>
      </w:r>
    </w:p>
    <w:p w14:paraId="527C107A" w14:textId="77777777" w:rsidR="00D47465" w:rsidRPr="0045363B" w:rsidRDefault="00000000" w:rsidP="009B5A5F">
      <w:pPr>
        <w:pStyle w:val="code"/>
        <w:rPr>
          <w:lang w:val="en-US"/>
        </w:rPr>
      </w:pPr>
      <w:r w:rsidRPr="0045363B">
        <w:rPr>
          <w:lang w:val="en-US"/>
        </w:rPr>
        <w:t>if (!$data) {</w:t>
      </w:r>
    </w:p>
    <w:p w14:paraId="7C910184" w14:textId="77777777" w:rsidR="00D47465" w:rsidRPr="0045363B" w:rsidRDefault="00000000" w:rsidP="009B5A5F">
      <w:pPr>
        <w:pStyle w:val="code"/>
        <w:rPr>
          <w:lang w:val="en-US"/>
        </w:rPr>
      </w:pPr>
      <w:r w:rsidRPr="0045363B">
        <w:rPr>
          <w:lang w:val="en-US"/>
        </w:rPr>
        <w:t xml:space="preserve">    throw $this-&gt;createNotFoundException('Không tìm thấy giỏ hàng.');</w:t>
      </w:r>
    </w:p>
    <w:p w14:paraId="61F4260E" w14:textId="77777777" w:rsidR="00D47465" w:rsidRPr="0045363B" w:rsidRDefault="00000000" w:rsidP="009B5A5F">
      <w:pPr>
        <w:pStyle w:val="code"/>
        <w:rPr>
          <w:lang w:val="en-US"/>
        </w:rPr>
      </w:pPr>
      <w:r w:rsidRPr="0045363B">
        <w:rPr>
          <w:lang w:val="en-US"/>
        </w:rPr>
        <w:t>}</w:t>
      </w:r>
    </w:p>
    <w:p w14:paraId="6E64BFB9" w14:textId="77777777" w:rsidR="00D47465" w:rsidRPr="0045363B" w:rsidRDefault="00000000" w:rsidP="009B5A5F">
      <w:pPr>
        <w:pStyle w:val="code"/>
        <w:rPr>
          <w:lang w:val="en-US"/>
        </w:rPr>
      </w:pPr>
      <w:r w:rsidRPr="0045363B">
        <w:rPr>
          <w:lang w:val="en-US"/>
        </w:rPr>
        <w:t>if ($data['cart']['GIO_HANG_TRANG_THAI'] !== 'Chờ duyệt') {</w:t>
      </w:r>
    </w:p>
    <w:p w14:paraId="2A1C17D7" w14:textId="77777777" w:rsidR="00D47465" w:rsidRPr="0045363B" w:rsidRDefault="00000000" w:rsidP="009B5A5F">
      <w:pPr>
        <w:pStyle w:val="code"/>
        <w:rPr>
          <w:lang w:val="en-US"/>
        </w:rPr>
      </w:pPr>
      <w:r w:rsidRPr="0045363B">
        <w:rPr>
          <w:lang w:val="en-US"/>
        </w:rPr>
        <w:t xml:space="preserve">    if ($request-&gt;isMethod('POST')) {</w:t>
      </w:r>
    </w:p>
    <w:p w14:paraId="12CB61DC" w14:textId="77777777" w:rsidR="00D47465" w:rsidRPr="0045363B" w:rsidRDefault="00000000" w:rsidP="009B5A5F">
      <w:pPr>
        <w:pStyle w:val="code"/>
        <w:rPr>
          <w:lang w:val="en-US"/>
        </w:rPr>
      </w:pPr>
      <w:r w:rsidRPr="0045363B">
        <w:rPr>
          <w:lang w:val="en-US"/>
        </w:rPr>
        <w:t xml:space="preserve">        $this-&gt;addFlash(</w:t>
      </w:r>
    </w:p>
    <w:p w14:paraId="1F75E4BA" w14:textId="77777777" w:rsidR="00D47465" w:rsidRPr="0045363B" w:rsidRDefault="00000000" w:rsidP="009B5A5F">
      <w:pPr>
        <w:pStyle w:val="code"/>
        <w:rPr>
          <w:lang w:val="en-US"/>
        </w:rPr>
      </w:pPr>
      <w:r w:rsidRPr="0045363B">
        <w:rPr>
          <w:lang w:val="en-US"/>
        </w:rPr>
        <w:t xml:space="preserve">            'error',</w:t>
      </w:r>
    </w:p>
    <w:p w14:paraId="08D48911" w14:textId="77777777" w:rsidR="00D47465" w:rsidRPr="0045363B" w:rsidRDefault="00000000" w:rsidP="009B5A5F">
      <w:pPr>
        <w:pStyle w:val="code"/>
        <w:rPr>
          <w:lang w:val="en-US"/>
        </w:rPr>
      </w:pPr>
      <w:r w:rsidRPr="0045363B">
        <w:rPr>
          <w:lang w:val="en-US"/>
        </w:rPr>
        <w:t xml:space="preserve">            'Giỏ hàng #'.$id.</w:t>
      </w:r>
    </w:p>
    <w:p w14:paraId="5C9B0E51" w14:textId="77777777" w:rsidR="00D47465" w:rsidRPr="0045363B" w:rsidRDefault="00000000" w:rsidP="009B5A5F">
      <w:pPr>
        <w:pStyle w:val="code"/>
        <w:rPr>
          <w:lang w:val="en-US"/>
        </w:rPr>
      </w:pPr>
      <w:r w:rsidRPr="0045363B">
        <w:rPr>
          <w:lang w:val="en-US"/>
        </w:rPr>
        <w:lastRenderedPageBreak/>
        <w:t xml:space="preserve">            ' đã được Admin xử lý (không còn ở trạng thái Chờ duyệt). Không thể lưu thay đổi.'</w:t>
      </w:r>
    </w:p>
    <w:p w14:paraId="43811BA8" w14:textId="77777777" w:rsidR="00D47465" w:rsidRPr="0045363B" w:rsidRDefault="00000000" w:rsidP="009B5A5F">
      <w:pPr>
        <w:pStyle w:val="code"/>
        <w:rPr>
          <w:lang w:val="en-US"/>
        </w:rPr>
      </w:pPr>
      <w:r w:rsidRPr="0045363B">
        <w:rPr>
          <w:lang w:val="en-US"/>
        </w:rPr>
        <w:t xml:space="preserve">        );</w:t>
      </w:r>
    </w:p>
    <w:p w14:paraId="4B0EDAE4" w14:textId="77777777" w:rsidR="00D47465" w:rsidRPr="0045363B" w:rsidRDefault="00000000" w:rsidP="009B5A5F">
      <w:pPr>
        <w:pStyle w:val="code"/>
        <w:rPr>
          <w:lang w:val="en-US"/>
        </w:rPr>
      </w:pPr>
      <w:r w:rsidRPr="0045363B">
        <w:rPr>
          <w:lang w:val="en-US"/>
        </w:rPr>
        <w:t xml:space="preserve">        return $this-&gt;redirectToRoute(</w:t>
      </w:r>
    </w:p>
    <w:p w14:paraId="13F03506" w14:textId="77777777" w:rsidR="00D47465" w:rsidRPr="0045363B" w:rsidRDefault="00000000" w:rsidP="009B5A5F">
      <w:pPr>
        <w:pStyle w:val="code"/>
        <w:rPr>
          <w:lang w:val="en-US"/>
        </w:rPr>
      </w:pPr>
      <w:r w:rsidRPr="0045363B">
        <w:rPr>
          <w:lang w:val="en-US"/>
        </w:rPr>
        <w:t xml:space="preserve">            'app_cart_detail',</w:t>
      </w:r>
    </w:p>
    <w:p w14:paraId="012ED2A4" w14:textId="77777777" w:rsidR="00D47465" w:rsidRPr="0045363B" w:rsidRDefault="00000000" w:rsidP="009B5A5F">
      <w:pPr>
        <w:pStyle w:val="code"/>
        <w:rPr>
          <w:lang w:val="en-US"/>
        </w:rPr>
      </w:pPr>
      <w:r w:rsidRPr="0045363B">
        <w:rPr>
          <w:lang w:val="en-US"/>
        </w:rPr>
        <w:t xml:space="preserve">            ['id'=&gt;$id],</w:t>
      </w:r>
    </w:p>
    <w:p w14:paraId="7C539E8A" w14:textId="77777777" w:rsidR="00D47465" w:rsidRPr="0045363B" w:rsidRDefault="00000000" w:rsidP="009B5A5F">
      <w:pPr>
        <w:pStyle w:val="code"/>
        <w:rPr>
          <w:lang w:val="en-US"/>
        </w:rPr>
      </w:pPr>
      <w:r w:rsidRPr="0045363B">
        <w:rPr>
          <w:lang w:val="en-US"/>
        </w:rPr>
        <w:t xml:space="preserve">            Response::HTTP_SEE_OTHER</w:t>
      </w:r>
    </w:p>
    <w:p w14:paraId="2EF6007B" w14:textId="77777777" w:rsidR="00D47465" w:rsidRPr="0045363B" w:rsidRDefault="00000000" w:rsidP="009B5A5F">
      <w:pPr>
        <w:pStyle w:val="code"/>
        <w:rPr>
          <w:lang w:val="en-US"/>
        </w:rPr>
      </w:pPr>
      <w:r w:rsidRPr="0045363B">
        <w:rPr>
          <w:lang w:val="en-US"/>
        </w:rPr>
        <w:t xml:space="preserve">        );</w:t>
      </w:r>
    </w:p>
    <w:p w14:paraId="2E7D46BA" w14:textId="77777777" w:rsidR="00D47465" w:rsidRPr="0045363B" w:rsidRDefault="00000000" w:rsidP="009B5A5F">
      <w:pPr>
        <w:pStyle w:val="code"/>
        <w:rPr>
          <w:lang w:val="en-US"/>
        </w:rPr>
      </w:pPr>
      <w:r w:rsidRPr="0045363B">
        <w:rPr>
          <w:lang w:val="en-US"/>
        </w:rPr>
        <w:t xml:space="preserve">    }</w:t>
      </w:r>
    </w:p>
    <w:p w14:paraId="170F1175" w14:textId="77777777" w:rsidR="00D47465" w:rsidRPr="0045363B" w:rsidRDefault="00000000" w:rsidP="009B5A5F">
      <w:pPr>
        <w:pStyle w:val="code"/>
        <w:rPr>
          <w:lang w:val="en-US"/>
        </w:rPr>
      </w:pPr>
      <w:r w:rsidRPr="0045363B">
        <w:rPr>
          <w:lang w:val="en-US"/>
        </w:rPr>
        <w:t xml:space="preserve">    throw $this-&gt;createAccessDeniedException(</w:t>
      </w:r>
    </w:p>
    <w:p w14:paraId="381D7EB6" w14:textId="77777777" w:rsidR="00D47465" w:rsidRPr="0045363B" w:rsidRDefault="00000000" w:rsidP="009B5A5F">
      <w:pPr>
        <w:pStyle w:val="code"/>
        <w:rPr>
          <w:lang w:val="en-US"/>
        </w:rPr>
      </w:pPr>
      <w:r w:rsidRPr="0045363B">
        <w:rPr>
          <w:lang w:val="en-US"/>
        </w:rPr>
        <w:t xml:space="preserve">        'Chỉ được sửa giỏ hàng Chờ duyệt.'</w:t>
      </w:r>
    </w:p>
    <w:p w14:paraId="5E92D159" w14:textId="77777777" w:rsidR="00D47465" w:rsidRPr="0045363B" w:rsidRDefault="00000000" w:rsidP="009B5A5F">
      <w:pPr>
        <w:pStyle w:val="code"/>
        <w:rPr>
          <w:lang w:val="en-US"/>
        </w:rPr>
      </w:pPr>
      <w:r w:rsidRPr="0045363B">
        <w:rPr>
          <w:lang w:val="en-US"/>
        </w:rPr>
        <w:t xml:space="preserve">    );</w:t>
      </w:r>
    </w:p>
    <w:p w14:paraId="41763D3E" w14:textId="77777777" w:rsidR="00D47465" w:rsidRPr="0045363B" w:rsidRDefault="00000000" w:rsidP="009B5A5F">
      <w:pPr>
        <w:pStyle w:val="code"/>
        <w:rPr>
          <w:lang w:val="en-US"/>
        </w:rPr>
      </w:pPr>
      <w:r w:rsidRPr="0045363B">
        <w:rPr>
          <w:lang w:val="en-US"/>
        </w:rPr>
        <w:t>}</w:t>
      </w:r>
    </w:p>
    <w:p w14:paraId="70183B4D" w14:textId="77777777" w:rsidR="00D47465" w:rsidRDefault="00000000" w:rsidP="00BC3854">
      <w:pPr>
        <w:spacing w:before="0" w:after="0"/>
        <w:rPr>
          <w:szCs w:val="26"/>
        </w:rPr>
      </w:pPr>
      <w:r>
        <w:rPr>
          <w:szCs w:val="26"/>
        </w:rPr>
        <w:t>Admin duyệt hoặc từ chối giỏ hàng:</w:t>
      </w:r>
    </w:p>
    <w:p w14:paraId="6CA7F99F" w14:textId="77777777" w:rsidR="00D47465" w:rsidRDefault="00000000" w:rsidP="00BC3854">
      <w:pPr>
        <w:spacing w:before="0" w:after="0"/>
        <w:rPr>
          <w:szCs w:val="26"/>
        </w:rPr>
      </w:pPr>
      <w:r>
        <w:rPr>
          <w:szCs w:val="26"/>
        </w:rPr>
        <w:t>Phương thức review() trong CartReviewController tiếp nhận hai thao tác approve và reject. Chức năng này yêu cầu quyền ROLE_ADMIN và CSRF token tương ứng với thao tác, mã giỏ.</w:t>
      </w:r>
    </w:p>
    <w:p w14:paraId="03204453" w14:textId="77777777" w:rsidR="00D47465" w:rsidRDefault="00000000" w:rsidP="00BC3854">
      <w:pPr>
        <w:spacing w:before="0" w:after="0"/>
        <w:rPr>
          <w:szCs w:val="26"/>
        </w:rPr>
      </w:pPr>
      <w:r>
        <w:rPr>
          <w:szCs w:val="26"/>
        </w:rPr>
        <w:t>Controller gọi Service bằng câu lệnh:</w:t>
      </w:r>
    </w:p>
    <w:p w14:paraId="07E9C580" w14:textId="77777777" w:rsidR="00D47465" w:rsidRPr="0045363B" w:rsidRDefault="00000000" w:rsidP="00BC3854">
      <w:pPr>
        <w:pStyle w:val="code"/>
        <w:rPr>
          <w:lang w:val="en-US"/>
        </w:rPr>
      </w:pPr>
      <w:r w:rsidRPr="0045363B">
        <w:rPr>
          <w:lang w:val="en-US"/>
        </w:rPr>
        <w:t>$service-&gt;review(</w:t>
      </w:r>
    </w:p>
    <w:p w14:paraId="2E4A6C76" w14:textId="77777777" w:rsidR="00D47465" w:rsidRPr="0045363B" w:rsidRDefault="00000000" w:rsidP="00BC3854">
      <w:pPr>
        <w:pStyle w:val="code"/>
        <w:rPr>
          <w:lang w:val="en-US"/>
        </w:rPr>
      </w:pPr>
      <w:r w:rsidRPr="0045363B">
        <w:rPr>
          <w:lang w:val="en-US"/>
        </w:rPr>
        <w:t xml:space="preserve">    $this-&gt;getUser(),</w:t>
      </w:r>
    </w:p>
    <w:p w14:paraId="782FB4BC" w14:textId="77777777" w:rsidR="00D47465" w:rsidRPr="0045363B" w:rsidRDefault="00000000" w:rsidP="00BC3854">
      <w:pPr>
        <w:pStyle w:val="code"/>
        <w:rPr>
          <w:lang w:val="en-US"/>
        </w:rPr>
      </w:pPr>
      <w:r w:rsidRPr="0045363B">
        <w:rPr>
          <w:lang w:val="en-US"/>
        </w:rPr>
        <w:t xml:space="preserve">    $id,</w:t>
      </w:r>
    </w:p>
    <w:p w14:paraId="593584FF" w14:textId="77777777" w:rsidR="00D47465" w:rsidRPr="0045363B" w:rsidRDefault="00000000" w:rsidP="00BC3854">
      <w:pPr>
        <w:pStyle w:val="code"/>
        <w:rPr>
          <w:lang w:val="en-US"/>
        </w:rPr>
      </w:pPr>
      <w:r w:rsidRPr="0045363B">
        <w:rPr>
          <w:lang w:val="en-US"/>
        </w:rPr>
        <w:t xml:space="preserve">    $action,</w:t>
      </w:r>
    </w:p>
    <w:p w14:paraId="753C140F" w14:textId="77777777" w:rsidR="00D47465" w:rsidRPr="0045363B" w:rsidRDefault="00000000" w:rsidP="00BC3854">
      <w:pPr>
        <w:pStyle w:val="code"/>
        <w:rPr>
          <w:lang w:val="en-US"/>
        </w:rPr>
      </w:pPr>
      <w:r w:rsidRPr="0045363B">
        <w:rPr>
          <w:lang w:val="en-US"/>
        </w:rPr>
        <w:t xml:space="preserve">    $request-&gt;request-&gt;getString('reason')</w:t>
      </w:r>
    </w:p>
    <w:p w14:paraId="1CDA7318" w14:textId="77777777" w:rsidR="00D47465" w:rsidRPr="0045363B" w:rsidRDefault="00000000" w:rsidP="00BC3854">
      <w:pPr>
        <w:pStyle w:val="code"/>
        <w:rPr>
          <w:lang w:val="en-US"/>
        </w:rPr>
      </w:pPr>
      <w:r w:rsidRPr="0045363B">
        <w:rPr>
          <w:lang w:val="en-US"/>
        </w:rPr>
        <w:t>);</w:t>
      </w:r>
    </w:p>
    <w:p w14:paraId="037E2C13" w14:textId="77777777" w:rsidR="00D47465" w:rsidRDefault="00000000" w:rsidP="00BC3854">
      <w:pPr>
        <w:spacing w:before="0" w:after="0"/>
        <w:rPr>
          <w:szCs w:val="26"/>
        </w:rPr>
      </w:pPr>
      <w:r>
        <w:rPr>
          <w:szCs w:val="26"/>
        </w:rPr>
        <w:t>Khi duyệt, Service kiểm tra lại trạng thái giỏ, các dòng sách và tồn kho. Nếu hợp lệ, hệ thống trừ tồn kho, chuyển trạng thái thành Đã duyệt và ghi nhận Admin phụ trách.</w:t>
      </w:r>
    </w:p>
    <w:p w14:paraId="1A6D8BE7" w14:textId="77777777" w:rsidR="00D47465" w:rsidRDefault="00000000" w:rsidP="00BC3854">
      <w:pPr>
        <w:spacing w:before="0" w:after="0"/>
        <w:rPr>
          <w:szCs w:val="26"/>
        </w:rPr>
      </w:pPr>
      <w:r>
        <w:rPr>
          <w:szCs w:val="26"/>
        </w:rPr>
        <w:t>Khi từ chối, Admin phải nhập lý do hợp lệ, tối đa 255 ký tự. Hệ thống chuyển trạng thái thành Từ chối, lưu lý do trong cột GIO_HANG_LY_DO_TU_CHOI và giữ nguyên ghi chú khách hàng. Thao tác từ chối không làm thay đổi tồn kho.</w:t>
      </w:r>
    </w:p>
    <w:p w14:paraId="779CDCD4" w14:textId="77777777" w:rsidR="00D47465" w:rsidRDefault="00000000" w:rsidP="00BC3854">
      <w:pPr>
        <w:spacing w:before="0" w:after="0"/>
        <w:rPr>
          <w:szCs w:val="26"/>
        </w:rPr>
      </w:pPr>
      <w:r>
        <w:rPr>
          <w:szCs w:val="26"/>
        </w:rPr>
        <w:t>Các bước cập nhật trạng thái và tồn kho được thực hiện trong transaction. Nếu xảy ra lỗi, toàn bộ thay đổi trong giao dịch được hoàn tác.</w:t>
      </w:r>
    </w:p>
    <w:p w14:paraId="57D0AEE5" w14:textId="77777777" w:rsidR="00D47465" w:rsidRDefault="00000000" w:rsidP="00BC3854">
      <w:pPr>
        <w:pStyle w:val="Heading3"/>
        <w:spacing w:before="0" w:after="0"/>
        <w:rPr>
          <w:color w:val="auto"/>
        </w:rPr>
      </w:pPr>
      <w:bookmarkStart w:id="27" w:name="_Toc244077027"/>
      <w:r>
        <w:rPr>
          <w:color w:val="auto"/>
        </w:rPr>
        <w:t>Delete – hủy và xóa</w:t>
      </w:r>
      <w:bookmarkEnd w:id="27"/>
    </w:p>
    <w:p w14:paraId="7BD26705" w14:textId="77777777" w:rsidR="00D47465" w:rsidRDefault="00000000" w:rsidP="00BC3854">
      <w:pPr>
        <w:spacing w:before="0" w:after="0"/>
        <w:rPr>
          <w:szCs w:val="26"/>
        </w:rPr>
      </w:pPr>
      <w:r>
        <w:rPr>
          <w:szCs w:val="26"/>
        </w:rPr>
        <w:t>Tệp thực hiện: src/Controller/CartDeleteController.php.</w:t>
      </w:r>
    </w:p>
    <w:p w14:paraId="51C7373B" w14:textId="77777777" w:rsidR="00D47465" w:rsidRDefault="00000000" w:rsidP="00BC3854">
      <w:pPr>
        <w:spacing w:before="0" w:after="0"/>
        <w:rPr>
          <w:szCs w:val="26"/>
        </w:rPr>
      </w:pPr>
      <w:r>
        <w:rPr>
          <w:szCs w:val="26"/>
        </w:rPr>
        <w:t>Controller tách riêng hai nghiệp vụ: khách hàng hủy giỏ và Admin xóa vĩnh viễn giỏ. Cả hai đều sử dụng phương thức POST, kiểm tra CSRF và kiểm tra điều kiện nghiệp vụ tại server.</w:t>
      </w:r>
    </w:p>
    <w:p w14:paraId="629EBB8E" w14:textId="77777777" w:rsidR="00D47465" w:rsidRDefault="00000000" w:rsidP="00BC3854">
      <w:pPr>
        <w:spacing w:before="0" w:after="0"/>
        <w:rPr>
          <w:szCs w:val="26"/>
        </w:rPr>
      </w:pPr>
      <w:r>
        <w:rPr>
          <w:szCs w:val="26"/>
        </w:rPr>
        <w:lastRenderedPageBreak/>
        <w:t>Khách hàng hủy giỏ:</w:t>
      </w:r>
    </w:p>
    <w:p w14:paraId="7E8E30B7" w14:textId="77777777" w:rsidR="00D47465" w:rsidRDefault="00000000" w:rsidP="00BC3854">
      <w:pPr>
        <w:spacing w:before="0" w:after="0"/>
        <w:rPr>
          <w:szCs w:val="26"/>
        </w:rPr>
      </w:pPr>
      <w:r>
        <w:rPr>
          <w:szCs w:val="26"/>
        </w:rPr>
        <w:t>Phương thức cancel() chỉ cho phép khách hàng hủy giỏ của mình khi giỏ đang Chờ duyệt. Controller kiểm tra quyền sở hữu rồi gọi CartService::cancel().</w:t>
      </w:r>
    </w:p>
    <w:p w14:paraId="2FEFDF88" w14:textId="77777777" w:rsidR="00D47465" w:rsidRDefault="00000000" w:rsidP="00BC3854">
      <w:pPr>
        <w:spacing w:before="0" w:after="0"/>
        <w:rPr>
          <w:szCs w:val="26"/>
        </w:rPr>
      </w:pPr>
      <w:r>
        <w:rPr>
          <w:szCs w:val="26"/>
        </w:rPr>
        <w:t>Hủy giỏ chuyển trạng thái sang Đã hủy, giữ nguyên bản ghi giỏ, các dòng MUA, ghi chú và thời gian gửi để lưu lịch sử. Giỏ đã hủy không được sửa, duyệt hoặc từ chối lại. Tồn kho không thay đổi vì giỏ chưa được duyệt.</w:t>
      </w:r>
    </w:p>
    <w:p w14:paraId="205F3269" w14:textId="77777777" w:rsidR="00D47465" w:rsidRDefault="00000000" w:rsidP="00BC3854">
      <w:pPr>
        <w:spacing w:before="0" w:after="0"/>
        <w:rPr>
          <w:szCs w:val="26"/>
        </w:rPr>
      </w:pPr>
      <w:r>
        <w:rPr>
          <w:szCs w:val="26"/>
        </w:rPr>
        <w:t>Trích đoạn khai báo Route và kiểm tra trước khi hủy:</w:t>
      </w:r>
    </w:p>
    <w:p w14:paraId="7F1D9CFD" w14:textId="77777777" w:rsidR="00D47465" w:rsidRPr="0045363B" w:rsidRDefault="00000000" w:rsidP="00BC3854">
      <w:pPr>
        <w:pStyle w:val="code"/>
        <w:rPr>
          <w:lang w:val="en-US"/>
        </w:rPr>
      </w:pPr>
      <w:r w:rsidRPr="0045363B">
        <w:rPr>
          <w:lang w:val="en-US"/>
        </w:rPr>
        <w:t>#[Route(</w:t>
      </w:r>
    </w:p>
    <w:p w14:paraId="2E1C949E" w14:textId="77777777" w:rsidR="00D47465" w:rsidRPr="0045363B" w:rsidRDefault="00000000" w:rsidP="00BC3854">
      <w:pPr>
        <w:pStyle w:val="code"/>
        <w:rPr>
          <w:lang w:val="en-US"/>
        </w:rPr>
      </w:pPr>
      <w:r w:rsidRPr="0045363B">
        <w:rPr>
          <w:lang w:val="en-US"/>
        </w:rPr>
        <w:t xml:space="preserve">    '/gio-hang/lich-su/{id}/huy',</w:t>
      </w:r>
    </w:p>
    <w:p w14:paraId="197E2ADF" w14:textId="77777777" w:rsidR="00D47465" w:rsidRPr="0045363B" w:rsidRDefault="00000000" w:rsidP="00BC3854">
      <w:pPr>
        <w:pStyle w:val="code"/>
        <w:rPr>
          <w:lang w:val="en-US"/>
        </w:rPr>
      </w:pPr>
      <w:r w:rsidRPr="0045363B">
        <w:rPr>
          <w:lang w:val="en-US"/>
        </w:rPr>
        <w:t xml:space="preserve">    name: 'app_cart_cancel',</w:t>
      </w:r>
    </w:p>
    <w:p w14:paraId="183F6CB4" w14:textId="77777777" w:rsidR="00D47465" w:rsidRPr="0045363B" w:rsidRDefault="00000000" w:rsidP="00BC3854">
      <w:pPr>
        <w:pStyle w:val="code"/>
        <w:rPr>
          <w:lang w:val="en-US"/>
        </w:rPr>
      </w:pPr>
      <w:r w:rsidRPr="0045363B">
        <w:rPr>
          <w:lang w:val="en-US"/>
        </w:rPr>
        <w:t xml:space="preserve">    requirements: ['id'=&gt;'\d{1,10}'],</w:t>
      </w:r>
    </w:p>
    <w:p w14:paraId="5439F800" w14:textId="77777777" w:rsidR="00D47465" w:rsidRPr="0045363B" w:rsidRDefault="00000000" w:rsidP="00BC3854">
      <w:pPr>
        <w:pStyle w:val="code"/>
        <w:rPr>
          <w:lang w:val="en-US"/>
        </w:rPr>
      </w:pPr>
      <w:r w:rsidRPr="0045363B">
        <w:rPr>
          <w:lang w:val="en-US"/>
        </w:rPr>
        <w:t xml:space="preserve">    methods: ['POST']</w:t>
      </w:r>
    </w:p>
    <w:p w14:paraId="4EEC0432" w14:textId="77777777" w:rsidR="00D47465" w:rsidRPr="0045363B" w:rsidRDefault="00000000" w:rsidP="00BC3854">
      <w:pPr>
        <w:pStyle w:val="code"/>
        <w:rPr>
          <w:lang w:val="en-US"/>
        </w:rPr>
      </w:pPr>
      <w:r w:rsidRPr="0045363B">
        <w:rPr>
          <w:lang w:val="en-US"/>
        </w:rPr>
        <w:t>)]</w:t>
      </w:r>
    </w:p>
    <w:p w14:paraId="4F69D718" w14:textId="77777777" w:rsidR="00D47465" w:rsidRPr="0045363B" w:rsidRDefault="00000000" w:rsidP="00BC3854">
      <w:pPr>
        <w:pStyle w:val="code"/>
        <w:rPr>
          <w:lang w:val="en-US"/>
        </w:rPr>
      </w:pPr>
      <w:r w:rsidRPr="0045363B">
        <w:rPr>
          <w:lang w:val="en-US"/>
        </w:rPr>
        <w:t>#[IsGranted('ROLE_USER')]</w:t>
      </w:r>
    </w:p>
    <w:p w14:paraId="2A6D80E6" w14:textId="77777777" w:rsidR="00D47465" w:rsidRPr="0045363B" w:rsidRDefault="00000000" w:rsidP="00BC3854">
      <w:pPr>
        <w:pStyle w:val="code"/>
        <w:rPr>
          <w:lang w:val="en-US"/>
        </w:rPr>
      </w:pPr>
      <w:r w:rsidRPr="0045363B">
        <w:rPr>
          <w:lang w:val="en-US"/>
        </w:rPr>
        <w:t>public function cancel(</w:t>
      </w:r>
    </w:p>
    <w:p w14:paraId="45F6AE7A" w14:textId="77777777" w:rsidR="00D47465" w:rsidRPr="0045363B" w:rsidRDefault="00000000" w:rsidP="00BC3854">
      <w:pPr>
        <w:pStyle w:val="code"/>
        <w:rPr>
          <w:lang w:val="en-US"/>
        </w:rPr>
      </w:pPr>
      <w:r w:rsidRPr="0045363B">
        <w:rPr>
          <w:lang w:val="en-US"/>
        </w:rPr>
        <w:t xml:space="preserve">    int $id,</w:t>
      </w:r>
    </w:p>
    <w:p w14:paraId="23905DA2" w14:textId="77777777" w:rsidR="00D47465" w:rsidRPr="0045363B" w:rsidRDefault="00000000" w:rsidP="00BC3854">
      <w:pPr>
        <w:pStyle w:val="code"/>
        <w:rPr>
          <w:lang w:val="en-US"/>
        </w:rPr>
      </w:pPr>
      <w:r w:rsidRPr="0045363B">
        <w:rPr>
          <w:lang w:val="en-US"/>
        </w:rPr>
        <w:t xml:space="preserve">    Request $request,</w:t>
      </w:r>
    </w:p>
    <w:p w14:paraId="7464C51F" w14:textId="77777777" w:rsidR="00D47465" w:rsidRPr="0045363B" w:rsidRDefault="00000000" w:rsidP="00BC3854">
      <w:pPr>
        <w:pStyle w:val="code"/>
        <w:rPr>
          <w:lang w:val="en-US"/>
        </w:rPr>
      </w:pPr>
      <w:r w:rsidRPr="0045363B">
        <w:rPr>
          <w:lang w:val="en-US"/>
        </w:rPr>
        <w:t xml:space="preserve">    CartRepository $carts,</w:t>
      </w:r>
    </w:p>
    <w:p w14:paraId="58EB3C15" w14:textId="77777777" w:rsidR="00D47465" w:rsidRPr="0045363B" w:rsidRDefault="00000000" w:rsidP="00BC3854">
      <w:pPr>
        <w:pStyle w:val="code"/>
        <w:rPr>
          <w:lang w:val="en-US"/>
        </w:rPr>
      </w:pPr>
      <w:r w:rsidRPr="0045363B">
        <w:rPr>
          <w:lang w:val="en-US"/>
        </w:rPr>
        <w:t xml:space="preserve">    CartService $service</w:t>
      </w:r>
    </w:p>
    <w:p w14:paraId="536CDB5A" w14:textId="77777777" w:rsidR="00D47465" w:rsidRPr="0045363B" w:rsidRDefault="00000000" w:rsidP="00BC3854">
      <w:pPr>
        <w:pStyle w:val="code"/>
        <w:rPr>
          <w:lang w:val="en-US"/>
        </w:rPr>
      </w:pPr>
      <w:r w:rsidRPr="0045363B">
        <w:rPr>
          <w:lang w:val="en-US"/>
        </w:rPr>
        <w:t>): Response</w:t>
      </w:r>
    </w:p>
    <w:p w14:paraId="1227F0DA" w14:textId="77777777" w:rsidR="00D47465" w:rsidRPr="0045363B" w:rsidRDefault="00000000" w:rsidP="00BC3854">
      <w:pPr>
        <w:pStyle w:val="code"/>
        <w:rPr>
          <w:lang w:val="en-US"/>
        </w:rPr>
      </w:pPr>
      <w:r w:rsidRPr="0045363B">
        <w:rPr>
          <w:lang w:val="en-US"/>
        </w:rPr>
        <w:t>{</w:t>
      </w:r>
    </w:p>
    <w:p w14:paraId="214F96EA" w14:textId="77777777" w:rsidR="00D47465" w:rsidRPr="0045363B" w:rsidRDefault="00000000" w:rsidP="00BC3854">
      <w:pPr>
        <w:pStyle w:val="code"/>
        <w:rPr>
          <w:lang w:val="en-US"/>
        </w:rPr>
      </w:pPr>
      <w:r w:rsidRPr="0045363B">
        <w:rPr>
          <w:lang w:val="en-US"/>
        </w:rPr>
        <w:t xml:space="preserve">    if ($this-&gt;getUser()-&gt;admin) {</w:t>
      </w:r>
    </w:p>
    <w:p w14:paraId="055D5FEF" w14:textId="77777777" w:rsidR="00D47465" w:rsidRPr="0045363B" w:rsidRDefault="00000000" w:rsidP="00BC3854">
      <w:pPr>
        <w:pStyle w:val="code"/>
        <w:rPr>
          <w:lang w:val="en-US"/>
        </w:rPr>
      </w:pPr>
      <w:r w:rsidRPr="0045363B">
        <w:rPr>
          <w:lang w:val="en-US"/>
        </w:rPr>
        <w:t xml:space="preserve">        throw $this-&gt;createAccessDeniedException();</w:t>
      </w:r>
    </w:p>
    <w:p w14:paraId="6A360DE4" w14:textId="77777777" w:rsidR="00D47465" w:rsidRPr="0045363B" w:rsidRDefault="00000000" w:rsidP="00BC3854">
      <w:pPr>
        <w:pStyle w:val="code"/>
        <w:rPr>
          <w:lang w:val="en-US"/>
        </w:rPr>
      </w:pPr>
      <w:r w:rsidRPr="0045363B">
        <w:rPr>
          <w:lang w:val="en-US"/>
        </w:rPr>
        <w:t xml:space="preserve">    }</w:t>
      </w:r>
    </w:p>
    <w:p w14:paraId="36BFDB44" w14:textId="77777777" w:rsidR="00D47465" w:rsidRPr="0045363B" w:rsidRDefault="00D47465" w:rsidP="00BC3854">
      <w:pPr>
        <w:pStyle w:val="code"/>
        <w:rPr>
          <w:lang w:val="en-US"/>
        </w:rPr>
      </w:pPr>
    </w:p>
    <w:p w14:paraId="794B87B5" w14:textId="77777777" w:rsidR="00D47465" w:rsidRPr="0045363B" w:rsidRDefault="00000000" w:rsidP="00BC3854">
      <w:pPr>
        <w:pStyle w:val="code"/>
        <w:rPr>
          <w:lang w:val="en-US"/>
        </w:rPr>
      </w:pPr>
      <w:r w:rsidRPr="0045363B">
        <w:rPr>
          <w:lang w:val="en-US"/>
        </w:rPr>
        <w:t xml:space="preserve">    if (!$this-&gt;isCsrfTokenValid(</w:t>
      </w:r>
    </w:p>
    <w:p w14:paraId="61A219F2" w14:textId="77777777" w:rsidR="00D47465" w:rsidRPr="0045363B" w:rsidRDefault="00000000" w:rsidP="00BC3854">
      <w:pPr>
        <w:pStyle w:val="code"/>
        <w:rPr>
          <w:lang w:val="en-US"/>
        </w:rPr>
      </w:pPr>
      <w:r w:rsidRPr="0045363B">
        <w:rPr>
          <w:lang w:val="en-US"/>
        </w:rPr>
        <w:t xml:space="preserve">        'cart_cancel_'.$id,</w:t>
      </w:r>
    </w:p>
    <w:p w14:paraId="22CA4809" w14:textId="77777777" w:rsidR="00D47465" w:rsidRPr="0045363B" w:rsidRDefault="00000000" w:rsidP="00BC3854">
      <w:pPr>
        <w:pStyle w:val="code"/>
        <w:rPr>
          <w:lang w:val="en-US"/>
        </w:rPr>
      </w:pPr>
      <w:r w:rsidRPr="0045363B">
        <w:rPr>
          <w:lang w:val="en-US"/>
        </w:rPr>
        <w:t xml:space="preserve">        $request-&gt;request-&gt;getString('_token')</w:t>
      </w:r>
    </w:p>
    <w:p w14:paraId="453A430E" w14:textId="77777777" w:rsidR="00D47465" w:rsidRPr="0045363B" w:rsidRDefault="00000000" w:rsidP="00BC3854">
      <w:pPr>
        <w:pStyle w:val="code"/>
        <w:rPr>
          <w:lang w:val="en-US"/>
        </w:rPr>
      </w:pPr>
      <w:r w:rsidRPr="0045363B">
        <w:rPr>
          <w:lang w:val="en-US"/>
        </w:rPr>
        <w:t xml:space="preserve">    )) {</w:t>
      </w:r>
    </w:p>
    <w:p w14:paraId="672B5C5B" w14:textId="77777777" w:rsidR="00D47465" w:rsidRPr="0045363B" w:rsidRDefault="00000000" w:rsidP="00BC3854">
      <w:pPr>
        <w:pStyle w:val="code"/>
        <w:rPr>
          <w:lang w:val="en-US"/>
        </w:rPr>
      </w:pPr>
      <w:r w:rsidRPr="0045363B">
        <w:rPr>
          <w:lang w:val="en-US"/>
        </w:rPr>
        <w:t xml:space="preserve">        throw $this-&gt;createAccessDeniedException(</w:t>
      </w:r>
    </w:p>
    <w:p w14:paraId="0582FAF6" w14:textId="77777777" w:rsidR="00D47465" w:rsidRPr="0045363B" w:rsidRDefault="00000000" w:rsidP="00BC3854">
      <w:pPr>
        <w:pStyle w:val="code"/>
        <w:rPr>
          <w:lang w:val="en-US"/>
        </w:rPr>
      </w:pPr>
      <w:r w:rsidRPr="0045363B">
        <w:rPr>
          <w:lang w:val="en-US"/>
        </w:rPr>
        <w:t xml:space="preserve">            'Phiên biểu mẫu không hợp lệ.'</w:t>
      </w:r>
    </w:p>
    <w:p w14:paraId="0CE25210" w14:textId="77777777" w:rsidR="00D47465" w:rsidRPr="0045363B" w:rsidRDefault="00000000" w:rsidP="00BC3854">
      <w:pPr>
        <w:pStyle w:val="code"/>
        <w:rPr>
          <w:lang w:val="en-US"/>
        </w:rPr>
      </w:pPr>
      <w:r w:rsidRPr="0045363B">
        <w:rPr>
          <w:lang w:val="en-US"/>
        </w:rPr>
        <w:t xml:space="preserve">        );</w:t>
      </w:r>
    </w:p>
    <w:p w14:paraId="6172E71C" w14:textId="77777777" w:rsidR="00D47465" w:rsidRPr="0045363B" w:rsidRDefault="00000000" w:rsidP="00BC3854">
      <w:pPr>
        <w:pStyle w:val="code"/>
        <w:rPr>
          <w:lang w:val="en-US"/>
        </w:rPr>
      </w:pPr>
      <w:r w:rsidRPr="0045363B">
        <w:rPr>
          <w:lang w:val="en-US"/>
        </w:rPr>
        <w:t xml:space="preserve">    }</w:t>
      </w:r>
    </w:p>
    <w:p w14:paraId="1018F8F6" w14:textId="77777777" w:rsidR="00D47465" w:rsidRPr="0045363B" w:rsidRDefault="00D47465" w:rsidP="00BC3854">
      <w:pPr>
        <w:pStyle w:val="code"/>
        <w:ind w:firstLine="0"/>
        <w:rPr>
          <w:lang w:val="en-US"/>
        </w:rPr>
      </w:pPr>
    </w:p>
    <w:p w14:paraId="2913BC67" w14:textId="77777777" w:rsidR="00D47465" w:rsidRPr="0045363B" w:rsidRDefault="00000000" w:rsidP="00BC3854">
      <w:pPr>
        <w:pStyle w:val="code"/>
        <w:rPr>
          <w:lang w:val="en-US"/>
        </w:rPr>
      </w:pPr>
      <w:r w:rsidRPr="0045363B">
        <w:rPr>
          <w:lang w:val="en-US"/>
        </w:rPr>
        <w:t xml:space="preserve">    if (!$carts-&gt;detail($id, $this-&gt;getUser()-&gt;id)) {</w:t>
      </w:r>
    </w:p>
    <w:p w14:paraId="752F7662" w14:textId="77777777" w:rsidR="00D47465" w:rsidRPr="0045363B" w:rsidRDefault="00000000" w:rsidP="00BC3854">
      <w:pPr>
        <w:pStyle w:val="code"/>
        <w:rPr>
          <w:lang w:val="en-US"/>
        </w:rPr>
      </w:pPr>
      <w:r w:rsidRPr="0045363B">
        <w:rPr>
          <w:lang w:val="en-US"/>
        </w:rPr>
        <w:t xml:space="preserve">        throw $this-&gt;createNotFoundException('Không tìm thấy giỏ hàng.');</w:t>
      </w:r>
    </w:p>
    <w:p w14:paraId="264E0CE5" w14:textId="540FE870" w:rsidR="00D47465" w:rsidRPr="0045363B" w:rsidRDefault="00000000" w:rsidP="00BC3854">
      <w:pPr>
        <w:pStyle w:val="code"/>
        <w:rPr>
          <w:lang w:val="en-US"/>
        </w:rPr>
      </w:pPr>
      <w:r w:rsidRPr="0045363B">
        <w:rPr>
          <w:lang w:val="en-US"/>
        </w:rPr>
        <w:t xml:space="preserve">    }</w:t>
      </w:r>
    </w:p>
    <w:p w14:paraId="1B516218" w14:textId="77777777" w:rsidR="00D47465" w:rsidRPr="0045363B" w:rsidRDefault="00000000" w:rsidP="00BC3854">
      <w:pPr>
        <w:pStyle w:val="code"/>
        <w:rPr>
          <w:lang w:val="en-US"/>
        </w:rPr>
      </w:pPr>
      <w:r w:rsidRPr="0045363B">
        <w:rPr>
          <w:lang w:val="en-US"/>
        </w:rPr>
        <w:t xml:space="preserve">    // Phần tiếp theo gọi Service, xử lý lỗi và chuyển hướng.</w:t>
      </w:r>
    </w:p>
    <w:p w14:paraId="1C2CEF57" w14:textId="77777777" w:rsidR="00D47465" w:rsidRPr="0045363B" w:rsidRDefault="00000000" w:rsidP="00BC3854">
      <w:pPr>
        <w:pStyle w:val="code"/>
        <w:rPr>
          <w:lang w:val="en-US"/>
        </w:rPr>
      </w:pPr>
      <w:r w:rsidRPr="0045363B">
        <w:rPr>
          <w:lang w:val="en-US"/>
        </w:rPr>
        <w:t>}</w:t>
      </w:r>
    </w:p>
    <w:p w14:paraId="02E68E10" w14:textId="77777777" w:rsidR="00D47465" w:rsidRDefault="00000000" w:rsidP="00A63BFB">
      <w:pPr>
        <w:spacing w:before="0" w:after="0"/>
        <w:rPr>
          <w:szCs w:val="26"/>
        </w:rPr>
      </w:pPr>
      <w:r>
        <w:rPr>
          <w:szCs w:val="26"/>
        </w:rPr>
        <w:t>Admin xóa giỏ:</w:t>
      </w:r>
    </w:p>
    <w:p w14:paraId="61E4AACA" w14:textId="77777777" w:rsidR="00D47465" w:rsidRDefault="00000000" w:rsidP="00A63BFB">
      <w:pPr>
        <w:spacing w:before="0" w:after="0"/>
        <w:rPr>
          <w:szCs w:val="26"/>
        </w:rPr>
      </w:pPr>
      <w:r>
        <w:rPr>
          <w:szCs w:val="26"/>
        </w:rPr>
        <w:lastRenderedPageBreak/>
        <w:t>Phương thức delete() yêu cầu quyền ROLE_ADMIN và gọi CartService::delete(). Admin chỉ được xóa giỏ ở trạng thái Đã hủy hoặc Từ chối. Các giỏ Chờ duyệt, Đã duyệt hoặc có trạng thái chưa xác định đều bị chặn.</w:t>
      </w:r>
    </w:p>
    <w:p w14:paraId="1C790352" w14:textId="77777777" w:rsidR="00D47465" w:rsidRDefault="00000000" w:rsidP="00A63BFB">
      <w:pPr>
        <w:spacing w:before="0" w:after="0"/>
        <w:rPr>
          <w:szCs w:val="26"/>
        </w:rPr>
      </w:pPr>
      <w:r>
        <w:rPr>
          <w:szCs w:val="26"/>
        </w:rPr>
        <w:t>Trong transaction, Service khóa và kiểm tra lại giỏ, xóa các dòng MUA trước rồi xóa bản ghi GIO_HANG. Thứ tự này bảo đảm phù hợp với quan hệ khóa ngoại. Nếu xảy ra lỗi hoặc không xóa được bản ghi giỏ, giao dịch được hoàn tác.</w:t>
      </w:r>
    </w:p>
    <w:p w14:paraId="69811589" w14:textId="77777777" w:rsidR="00D47465" w:rsidRDefault="00000000" w:rsidP="00A63BFB">
      <w:pPr>
        <w:spacing w:before="0" w:after="0"/>
        <w:rPr>
          <w:szCs w:val="26"/>
        </w:rPr>
      </w:pPr>
      <w:r>
        <w:rPr>
          <w:szCs w:val="26"/>
        </w:rPr>
        <w:t>Sau khi xóa thành công, hệ thống chuyển Admin về danh sách giỏ hàng và hiển thị thông báo. Các giỏ đã duyệt được giữ lại vì đã phát sinh thay đổi tồn kho.</w:t>
      </w:r>
    </w:p>
    <w:p w14:paraId="1824242E" w14:textId="77777777" w:rsidR="00D47465" w:rsidRDefault="00000000" w:rsidP="00A63BFB">
      <w:pPr>
        <w:keepNext/>
        <w:ind w:firstLine="0"/>
        <w:jc w:val="center"/>
      </w:pPr>
      <w:r>
        <w:rPr>
          <w:noProof/>
          <w:szCs w:val="26"/>
        </w:rPr>
        <w:drawing>
          <wp:inline distT="0" distB="0" distL="0" distR="0" wp14:anchorId="22D2C45B" wp14:editId="0AC39D92">
            <wp:extent cx="3575685" cy="3726180"/>
            <wp:effectExtent l="0" t="0" r="5715" b="7620"/>
            <wp:docPr id="95627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70155" name="Picture 1"/>
                    <pic:cNvPicPr>
                      <a:picLocks noChangeAspect="1"/>
                    </pic:cNvPicPr>
                  </pic:nvPicPr>
                  <pic:blipFill>
                    <a:blip r:embed="rId24"/>
                    <a:stretch>
                      <a:fillRect/>
                    </a:stretch>
                  </pic:blipFill>
                  <pic:spPr>
                    <a:xfrm>
                      <a:off x="0" y="0"/>
                      <a:ext cx="3582720" cy="3733256"/>
                    </a:xfrm>
                    <a:prstGeom prst="rect">
                      <a:avLst/>
                    </a:prstGeom>
                  </pic:spPr>
                </pic:pic>
              </a:graphicData>
            </a:graphic>
          </wp:inline>
        </w:drawing>
      </w:r>
    </w:p>
    <w:p w14:paraId="2D0B837D" w14:textId="77F0D061" w:rsidR="00D47465" w:rsidRPr="0045363B" w:rsidRDefault="00000000" w:rsidP="005810F2">
      <w:pPr>
        <w:pStyle w:val="Bng-Hnh"/>
        <w:spacing w:before="0" w:after="0"/>
        <w:ind w:firstLine="0"/>
        <w:rPr>
          <w:lang w:val="en-US"/>
        </w:rPr>
      </w:pPr>
      <w:r w:rsidRPr="0045363B">
        <w:rPr>
          <w:lang w:val="en-US"/>
        </w:rPr>
        <w:t>Hình 15 Các Controller thực hiện nghiệp vụ CRUD giỏ hàng</w:t>
      </w:r>
    </w:p>
    <w:p w14:paraId="2DC0195E" w14:textId="77777777" w:rsidR="00D47465" w:rsidRDefault="00000000" w:rsidP="00A63BFB">
      <w:pPr>
        <w:pStyle w:val="Heading2"/>
        <w:spacing w:before="0" w:after="0"/>
        <w:ind w:hanging="450"/>
        <w:rPr>
          <w:color w:val="auto"/>
        </w:rPr>
      </w:pPr>
      <w:bookmarkStart w:id="28" w:name="_Toc244077028"/>
      <w:r>
        <w:rPr>
          <w:color w:val="auto"/>
        </w:rPr>
        <w:t>Tạo và viết Route</w:t>
      </w:r>
      <w:bookmarkEnd w:id="28"/>
    </w:p>
    <w:p w14:paraId="3D9A0583" w14:textId="77777777" w:rsidR="00D47465" w:rsidRDefault="00000000" w:rsidP="00A63BFB">
      <w:pPr>
        <w:spacing w:before="0" w:after="0"/>
        <w:ind w:firstLine="360"/>
        <w:rPr>
          <w:szCs w:val="26"/>
        </w:rPr>
      </w:pPr>
      <w:r>
        <w:rPr>
          <w:szCs w:val="26"/>
        </w:rPr>
        <w:t>Dự án khai báo Route trực tiếp bằng thuộc tính #[Route(...)] phía trên các phương thức Controller. Tệp config/routes.yaml cấu hình nạp các Route từ Controller.</w:t>
      </w:r>
    </w:p>
    <w:p w14:paraId="58D24EAD" w14:textId="77777777" w:rsidR="00D47465" w:rsidRDefault="00000000" w:rsidP="00A63BFB">
      <w:pPr>
        <w:spacing w:before="0" w:after="0"/>
        <w:ind w:firstLine="360"/>
        <w:rPr>
          <w:szCs w:val="26"/>
        </w:rPr>
      </w:pPr>
      <w:r>
        <w:rPr>
          <w:szCs w:val="26"/>
        </w:rPr>
        <w:t>Mỗi Route xác định đường dẫn, tên Route, phương thức HTTP được phép và các điều kiện đối với tham số. Các chức năng truy vấn chủ yếu sử dụng GET; các thao tác thay đổi dữ liệu sử dụng POST và được kiểm tra CSRF trong Controller.</w:t>
      </w:r>
    </w:p>
    <w:p w14:paraId="27EA4B0D" w14:textId="53FE08DD" w:rsidR="005C179F" w:rsidRDefault="00783EE6" w:rsidP="00783EE6">
      <w:pPr>
        <w:spacing w:before="0" w:after="0"/>
        <w:ind w:firstLine="360"/>
        <w:rPr>
          <w:szCs w:val="26"/>
        </w:rPr>
      </w:pPr>
      <w:r>
        <w:rPr>
          <w:szCs w:val="26"/>
        </w:rPr>
        <w:t>Bảng sau tổng hợp các Route chính của chức năng giỏ hàng:</w:t>
      </w:r>
    </w:p>
    <w:tbl>
      <w:tblPr>
        <w:tblStyle w:val="TableGrid"/>
        <w:tblW w:w="0" w:type="auto"/>
        <w:tblLook w:val="04A0" w:firstRow="1" w:lastRow="0" w:firstColumn="1" w:lastColumn="0" w:noHBand="0" w:noVBand="1"/>
      </w:tblPr>
      <w:tblGrid>
        <w:gridCol w:w="2328"/>
        <w:gridCol w:w="1271"/>
        <w:gridCol w:w="2949"/>
        <w:gridCol w:w="3018"/>
      </w:tblGrid>
      <w:tr w:rsidR="00783EE6" w14:paraId="5D61C46A" w14:textId="77777777" w:rsidTr="005810F2">
        <w:trPr>
          <w:tblHeader/>
        </w:trPr>
        <w:tc>
          <w:tcPr>
            <w:tcW w:w="0" w:type="auto"/>
            <w:vAlign w:val="center"/>
          </w:tcPr>
          <w:p w14:paraId="3F4F1DAC" w14:textId="77777777" w:rsidR="00783EE6" w:rsidRDefault="00783EE6" w:rsidP="00CA130D">
            <w:pPr>
              <w:ind w:firstLine="0"/>
              <w:jc w:val="center"/>
              <w:rPr>
                <w:b/>
                <w:bCs/>
                <w:szCs w:val="26"/>
              </w:rPr>
            </w:pPr>
            <w:r>
              <w:rPr>
                <w:b/>
                <w:bCs/>
                <w:szCs w:val="26"/>
              </w:rPr>
              <w:lastRenderedPageBreak/>
              <w:t>Chức năng</w:t>
            </w:r>
          </w:p>
        </w:tc>
        <w:tc>
          <w:tcPr>
            <w:tcW w:w="1271" w:type="dxa"/>
            <w:vAlign w:val="center"/>
          </w:tcPr>
          <w:p w14:paraId="59322FFE" w14:textId="77777777" w:rsidR="00783EE6" w:rsidRDefault="00783EE6" w:rsidP="00CA130D">
            <w:pPr>
              <w:ind w:firstLine="0"/>
              <w:jc w:val="center"/>
              <w:rPr>
                <w:b/>
                <w:bCs/>
                <w:szCs w:val="26"/>
              </w:rPr>
            </w:pPr>
            <w:r>
              <w:rPr>
                <w:b/>
                <w:bCs/>
                <w:szCs w:val="26"/>
              </w:rPr>
              <w:t>HTTP</w:t>
            </w:r>
          </w:p>
        </w:tc>
        <w:tc>
          <w:tcPr>
            <w:tcW w:w="2949" w:type="dxa"/>
            <w:vAlign w:val="center"/>
          </w:tcPr>
          <w:p w14:paraId="7567FB50" w14:textId="77777777" w:rsidR="00783EE6" w:rsidRDefault="00783EE6" w:rsidP="00CA130D">
            <w:pPr>
              <w:ind w:firstLine="0"/>
              <w:jc w:val="center"/>
              <w:rPr>
                <w:b/>
                <w:bCs/>
                <w:szCs w:val="26"/>
              </w:rPr>
            </w:pPr>
            <w:r>
              <w:rPr>
                <w:b/>
                <w:bCs/>
                <w:szCs w:val="26"/>
              </w:rPr>
              <w:t>URL</w:t>
            </w:r>
          </w:p>
        </w:tc>
        <w:tc>
          <w:tcPr>
            <w:tcW w:w="0" w:type="auto"/>
            <w:vAlign w:val="center"/>
          </w:tcPr>
          <w:p w14:paraId="31211650" w14:textId="77777777" w:rsidR="00783EE6" w:rsidRDefault="00783EE6" w:rsidP="00CA130D">
            <w:pPr>
              <w:ind w:firstLine="0"/>
              <w:jc w:val="center"/>
              <w:rPr>
                <w:b/>
                <w:bCs/>
                <w:szCs w:val="26"/>
              </w:rPr>
            </w:pPr>
            <w:r>
              <w:rPr>
                <w:b/>
                <w:bCs/>
                <w:szCs w:val="26"/>
              </w:rPr>
              <w:t>Tên Route</w:t>
            </w:r>
          </w:p>
        </w:tc>
      </w:tr>
      <w:tr w:rsidR="00783EE6" w14:paraId="4D683371" w14:textId="77777777" w:rsidTr="005810F2">
        <w:tc>
          <w:tcPr>
            <w:tcW w:w="0" w:type="auto"/>
          </w:tcPr>
          <w:p w14:paraId="0AB9100C" w14:textId="77777777" w:rsidR="00783EE6" w:rsidRDefault="00783EE6" w:rsidP="00CA130D">
            <w:pPr>
              <w:ind w:firstLine="0"/>
              <w:rPr>
                <w:szCs w:val="26"/>
              </w:rPr>
            </w:pPr>
            <w:r>
              <w:rPr>
                <w:szCs w:val="26"/>
              </w:rPr>
              <w:t>Xem giỏ đang chọn</w:t>
            </w:r>
          </w:p>
        </w:tc>
        <w:tc>
          <w:tcPr>
            <w:tcW w:w="1271" w:type="dxa"/>
          </w:tcPr>
          <w:p w14:paraId="78A9414C" w14:textId="77777777" w:rsidR="00783EE6" w:rsidRDefault="00783EE6" w:rsidP="00CA130D">
            <w:pPr>
              <w:ind w:firstLine="0"/>
              <w:rPr>
                <w:szCs w:val="26"/>
              </w:rPr>
            </w:pPr>
            <w:r>
              <w:rPr>
                <w:szCs w:val="26"/>
              </w:rPr>
              <w:t>GET</w:t>
            </w:r>
          </w:p>
        </w:tc>
        <w:tc>
          <w:tcPr>
            <w:tcW w:w="2949" w:type="dxa"/>
          </w:tcPr>
          <w:p w14:paraId="103AEF82" w14:textId="77777777" w:rsidR="00783EE6" w:rsidRDefault="00783EE6" w:rsidP="00CA130D">
            <w:pPr>
              <w:ind w:firstLine="0"/>
              <w:rPr>
                <w:szCs w:val="26"/>
              </w:rPr>
            </w:pPr>
            <w:r>
              <w:rPr>
                <w:szCs w:val="26"/>
              </w:rPr>
              <w:t>/gio-hang</w:t>
            </w:r>
          </w:p>
        </w:tc>
        <w:tc>
          <w:tcPr>
            <w:tcW w:w="0" w:type="auto"/>
          </w:tcPr>
          <w:p w14:paraId="4002FB1C" w14:textId="77777777" w:rsidR="00783EE6" w:rsidRDefault="00783EE6" w:rsidP="00CA130D">
            <w:pPr>
              <w:ind w:firstLine="0"/>
              <w:rPr>
                <w:szCs w:val="26"/>
              </w:rPr>
            </w:pPr>
            <w:r>
              <w:rPr>
                <w:szCs w:val="26"/>
              </w:rPr>
              <w:t>app_my_cart</w:t>
            </w:r>
          </w:p>
        </w:tc>
      </w:tr>
      <w:tr w:rsidR="00783EE6" w14:paraId="60E2653B" w14:textId="77777777" w:rsidTr="005810F2">
        <w:tc>
          <w:tcPr>
            <w:tcW w:w="0" w:type="auto"/>
          </w:tcPr>
          <w:p w14:paraId="318A60D3" w14:textId="77777777" w:rsidR="00783EE6" w:rsidRDefault="00783EE6" w:rsidP="00CA130D">
            <w:pPr>
              <w:ind w:firstLine="0"/>
              <w:rPr>
                <w:szCs w:val="26"/>
              </w:rPr>
            </w:pPr>
            <w:r>
              <w:rPr>
                <w:szCs w:val="26"/>
              </w:rPr>
              <w:t>Thêm, sửa số lượng, bỏ sách</w:t>
            </w:r>
          </w:p>
        </w:tc>
        <w:tc>
          <w:tcPr>
            <w:tcW w:w="1271" w:type="dxa"/>
          </w:tcPr>
          <w:p w14:paraId="24B15246" w14:textId="77777777" w:rsidR="00783EE6" w:rsidRDefault="00783EE6" w:rsidP="00CA130D">
            <w:pPr>
              <w:ind w:firstLine="0"/>
              <w:rPr>
                <w:szCs w:val="26"/>
              </w:rPr>
            </w:pPr>
            <w:r>
              <w:rPr>
                <w:szCs w:val="26"/>
              </w:rPr>
              <w:t>POST</w:t>
            </w:r>
          </w:p>
        </w:tc>
        <w:tc>
          <w:tcPr>
            <w:tcW w:w="2949" w:type="dxa"/>
          </w:tcPr>
          <w:p w14:paraId="41AE162E" w14:textId="77777777" w:rsidR="00783EE6" w:rsidRDefault="00783EE6" w:rsidP="00CA130D">
            <w:pPr>
              <w:ind w:firstLine="0"/>
              <w:rPr>
                <w:szCs w:val="26"/>
              </w:rPr>
            </w:pPr>
            <w:r>
              <w:rPr>
                <w:szCs w:val="26"/>
              </w:rPr>
              <w:t>/gio-hang/thay-doi</w:t>
            </w:r>
          </w:p>
        </w:tc>
        <w:tc>
          <w:tcPr>
            <w:tcW w:w="0" w:type="auto"/>
          </w:tcPr>
          <w:p w14:paraId="4E95B8E1" w14:textId="77777777" w:rsidR="00783EE6" w:rsidRDefault="00783EE6" w:rsidP="00CA130D">
            <w:pPr>
              <w:ind w:firstLine="0"/>
              <w:rPr>
                <w:szCs w:val="26"/>
              </w:rPr>
            </w:pPr>
            <w:r>
              <w:rPr>
                <w:szCs w:val="26"/>
              </w:rPr>
              <w:t>app_cart_modify</w:t>
            </w:r>
          </w:p>
        </w:tc>
      </w:tr>
      <w:tr w:rsidR="00783EE6" w14:paraId="43ED3A72" w14:textId="77777777" w:rsidTr="005810F2">
        <w:tc>
          <w:tcPr>
            <w:tcW w:w="0" w:type="auto"/>
          </w:tcPr>
          <w:p w14:paraId="68526BF0" w14:textId="77777777" w:rsidR="00783EE6" w:rsidRDefault="00783EE6" w:rsidP="00CA130D">
            <w:pPr>
              <w:ind w:firstLine="0"/>
              <w:rPr>
                <w:szCs w:val="26"/>
              </w:rPr>
            </w:pPr>
            <w:r>
              <w:rPr>
                <w:szCs w:val="26"/>
              </w:rPr>
              <w:t>Hiển thị trang thanh toán</w:t>
            </w:r>
          </w:p>
        </w:tc>
        <w:tc>
          <w:tcPr>
            <w:tcW w:w="1271" w:type="dxa"/>
          </w:tcPr>
          <w:p w14:paraId="3D03B86B" w14:textId="77777777" w:rsidR="00783EE6" w:rsidRDefault="00783EE6" w:rsidP="00CA130D">
            <w:pPr>
              <w:ind w:firstLine="0"/>
              <w:rPr>
                <w:szCs w:val="26"/>
              </w:rPr>
            </w:pPr>
            <w:r>
              <w:rPr>
                <w:szCs w:val="26"/>
              </w:rPr>
              <w:t>GET</w:t>
            </w:r>
          </w:p>
        </w:tc>
        <w:tc>
          <w:tcPr>
            <w:tcW w:w="2949" w:type="dxa"/>
          </w:tcPr>
          <w:p w14:paraId="52C6BFBB" w14:textId="77777777" w:rsidR="00783EE6" w:rsidRDefault="00783EE6" w:rsidP="00CA130D">
            <w:pPr>
              <w:ind w:firstLine="0"/>
              <w:rPr>
                <w:szCs w:val="26"/>
              </w:rPr>
            </w:pPr>
            <w:r>
              <w:rPr>
                <w:szCs w:val="26"/>
              </w:rPr>
              <w:t>/gio-hang/thanh-toan</w:t>
            </w:r>
          </w:p>
        </w:tc>
        <w:tc>
          <w:tcPr>
            <w:tcW w:w="0" w:type="auto"/>
          </w:tcPr>
          <w:p w14:paraId="2DB64120" w14:textId="77777777" w:rsidR="00783EE6" w:rsidRDefault="00783EE6" w:rsidP="00CA130D">
            <w:pPr>
              <w:ind w:firstLine="0"/>
              <w:rPr>
                <w:szCs w:val="26"/>
              </w:rPr>
            </w:pPr>
            <w:r>
              <w:rPr>
                <w:szCs w:val="26"/>
              </w:rPr>
              <w:t>app_cart_checkout</w:t>
            </w:r>
          </w:p>
        </w:tc>
      </w:tr>
      <w:tr w:rsidR="00783EE6" w14:paraId="7A82BDF6" w14:textId="77777777" w:rsidTr="005810F2">
        <w:tc>
          <w:tcPr>
            <w:tcW w:w="0" w:type="auto"/>
          </w:tcPr>
          <w:p w14:paraId="7EE80EBD" w14:textId="77777777" w:rsidR="00783EE6" w:rsidRDefault="00783EE6" w:rsidP="00CA130D">
            <w:pPr>
              <w:ind w:firstLine="0"/>
              <w:rPr>
                <w:szCs w:val="26"/>
              </w:rPr>
            </w:pPr>
            <w:r>
              <w:rPr>
                <w:szCs w:val="26"/>
              </w:rPr>
              <w:t>Xác nhận đặt hàng</w:t>
            </w:r>
          </w:p>
        </w:tc>
        <w:tc>
          <w:tcPr>
            <w:tcW w:w="1271" w:type="dxa"/>
          </w:tcPr>
          <w:p w14:paraId="278A5502" w14:textId="77777777" w:rsidR="00783EE6" w:rsidRDefault="00783EE6" w:rsidP="00CA130D">
            <w:pPr>
              <w:ind w:firstLine="0"/>
              <w:rPr>
                <w:szCs w:val="26"/>
              </w:rPr>
            </w:pPr>
            <w:r>
              <w:rPr>
                <w:szCs w:val="26"/>
              </w:rPr>
              <w:t>POST</w:t>
            </w:r>
          </w:p>
        </w:tc>
        <w:tc>
          <w:tcPr>
            <w:tcW w:w="2949" w:type="dxa"/>
          </w:tcPr>
          <w:p w14:paraId="00EBFA62" w14:textId="77777777" w:rsidR="00783EE6" w:rsidRDefault="00783EE6" w:rsidP="00CA130D">
            <w:pPr>
              <w:ind w:firstLine="0"/>
              <w:rPr>
                <w:szCs w:val="26"/>
              </w:rPr>
            </w:pPr>
            <w:r>
              <w:rPr>
                <w:szCs w:val="26"/>
              </w:rPr>
              <w:t>/gio-hang/thanh-toan</w:t>
            </w:r>
          </w:p>
        </w:tc>
        <w:tc>
          <w:tcPr>
            <w:tcW w:w="0" w:type="auto"/>
          </w:tcPr>
          <w:p w14:paraId="77F12E1B" w14:textId="77777777" w:rsidR="00783EE6" w:rsidRDefault="00783EE6" w:rsidP="00CA130D">
            <w:pPr>
              <w:ind w:firstLine="0"/>
              <w:rPr>
                <w:szCs w:val="26"/>
              </w:rPr>
            </w:pPr>
            <w:r>
              <w:rPr>
                <w:szCs w:val="26"/>
              </w:rPr>
              <w:t>app_cart_checkout_submit</w:t>
            </w:r>
          </w:p>
        </w:tc>
      </w:tr>
      <w:tr w:rsidR="00783EE6" w14:paraId="310A5F3C" w14:textId="77777777" w:rsidTr="005810F2">
        <w:tc>
          <w:tcPr>
            <w:tcW w:w="0" w:type="auto"/>
          </w:tcPr>
          <w:p w14:paraId="04BE915D" w14:textId="77777777" w:rsidR="00783EE6" w:rsidRDefault="00783EE6" w:rsidP="00CA130D">
            <w:pPr>
              <w:ind w:firstLine="0"/>
              <w:rPr>
                <w:szCs w:val="26"/>
              </w:rPr>
            </w:pPr>
            <w:r>
              <w:rPr>
                <w:szCs w:val="26"/>
              </w:rPr>
              <w:t>Gửi giỏ trực tiếp</w:t>
            </w:r>
          </w:p>
        </w:tc>
        <w:tc>
          <w:tcPr>
            <w:tcW w:w="1271" w:type="dxa"/>
          </w:tcPr>
          <w:p w14:paraId="1DDB4E2A" w14:textId="77777777" w:rsidR="00783EE6" w:rsidRDefault="00783EE6" w:rsidP="00CA130D">
            <w:pPr>
              <w:ind w:firstLine="0"/>
              <w:rPr>
                <w:szCs w:val="26"/>
              </w:rPr>
            </w:pPr>
            <w:r>
              <w:rPr>
                <w:szCs w:val="26"/>
              </w:rPr>
              <w:t>POST</w:t>
            </w:r>
          </w:p>
        </w:tc>
        <w:tc>
          <w:tcPr>
            <w:tcW w:w="2949" w:type="dxa"/>
          </w:tcPr>
          <w:p w14:paraId="01526FA3" w14:textId="77777777" w:rsidR="00783EE6" w:rsidRDefault="00783EE6" w:rsidP="00CA130D">
            <w:pPr>
              <w:ind w:firstLine="0"/>
              <w:rPr>
                <w:szCs w:val="26"/>
              </w:rPr>
            </w:pPr>
            <w:r>
              <w:rPr>
                <w:szCs w:val="26"/>
              </w:rPr>
              <w:t>/gio-hang/gui</w:t>
            </w:r>
          </w:p>
        </w:tc>
        <w:tc>
          <w:tcPr>
            <w:tcW w:w="0" w:type="auto"/>
          </w:tcPr>
          <w:p w14:paraId="5291738A" w14:textId="77777777" w:rsidR="00783EE6" w:rsidRDefault="00783EE6" w:rsidP="00CA130D">
            <w:pPr>
              <w:ind w:firstLine="0"/>
              <w:rPr>
                <w:szCs w:val="26"/>
              </w:rPr>
            </w:pPr>
            <w:r>
              <w:rPr>
                <w:szCs w:val="26"/>
              </w:rPr>
              <w:t>app_cart_submit</w:t>
            </w:r>
          </w:p>
        </w:tc>
      </w:tr>
      <w:tr w:rsidR="00783EE6" w14:paraId="7F39C591" w14:textId="77777777" w:rsidTr="005810F2">
        <w:tc>
          <w:tcPr>
            <w:tcW w:w="0" w:type="auto"/>
          </w:tcPr>
          <w:p w14:paraId="75F44787" w14:textId="77777777" w:rsidR="00783EE6" w:rsidRDefault="00783EE6" w:rsidP="00CA130D">
            <w:pPr>
              <w:ind w:firstLine="0"/>
              <w:rPr>
                <w:szCs w:val="26"/>
              </w:rPr>
            </w:pPr>
            <w:r>
              <w:rPr>
                <w:szCs w:val="26"/>
              </w:rPr>
              <w:t>Xem lịch sử giỏ của khách</w:t>
            </w:r>
          </w:p>
        </w:tc>
        <w:tc>
          <w:tcPr>
            <w:tcW w:w="1271" w:type="dxa"/>
          </w:tcPr>
          <w:p w14:paraId="3768F1DE" w14:textId="77777777" w:rsidR="00783EE6" w:rsidRDefault="00783EE6" w:rsidP="00CA130D">
            <w:pPr>
              <w:ind w:firstLine="0"/>
              <w:rPr>
                <w:szCs w:val="26"/>
              </w:rPr>
            </w:pPr>
            <w:r>
              <w:rPr>
                <w:szCs w:val="26"/>
              </w:rPr>
              <w:t>GET</w:t>
            </w:r>
          </w:p>
        </w:tc>
        <w:tc>
          <w:tcPr>
            <w:tcW w:w="2949" w:type="dxa"/>
          </w:tcPr>
          <w:p w14:paraId="501393CF" w14:textId="77777777" w:rsidR="00783EE6" w:rsidRDefault="00783EE6" w:rsidP="00CA130D">
            <w:pPr>
              <w:ind w:firstLine="0"/>
              <w:rPr>
                <w:szCs w:val="26"/>
              </w:rPr>
            </w:pPr>
            <w:r>
              <w:rPr>
                <w:szCs w:val="26"/>
              </w:rPr>
              <w:t>/gio-hang/lich-su</w:t>
            </w:r>
          </w:p>
        </w:tc>
        <w:tc>
          <w:tcPr>
            <w:tcW w:w="0" w:type="auto"/>
          </w:tcPr>
          <w:p w14:paraId="1A1A54F4" w14:textId="77777777" w:rsidR="00783EE6" w:rsidRDefault="00783EE6" w:rsidP="00CA130D">
            <w:pPr>
              <w:ind w:firstLine="0"/>
              <w:rPr>
                <w:szCs w:val="26"/>
              </w:rPr>
            </w:pPr>
            <w:r>
              <w:rPr>
                <w:szCs w:val="26"/>
              </w:rPr>
              <w:t>app_cart_history</w:t>
            </w:r>
          </w:p>
        </w:tc>
      </w:tr>
      <w:tr w:rsidR="00783EE6" w14:paraId="199F5DF6" w14:textId="77777777" w:rsidTr="005810F2">
        <w:tc>
          <w:tcPr>
            <w:tcW w:w="0" w:type="auto"/>
          </w:tcPr>
          <w:p w14:paraId="665D3CF7" w14:textId="77777777" w:rsidR="00783EE6" w:rsidRDefault="00783EE6" w:rsidP="00CA130D">
            <w:pPr>
              <w:ind w:firstLine="0"/>
              <w:rPr>
                <w:szCs w:val="26"/>
              </w:rPr>
            </w:pPr>
            <w:r>
              <w:rPr>
                <w:szCs w:val="26"/>
              </w:rPr>
              <w:t>Xem chi tiết giỏ của khách</w:t>
            </w:r>
          </w:p>
        </w:tc>
        <w:tc>
          <w:tcPr>
            <w:tcW w:w="1271" w:type="dxa"/>
          </w:tcPr>
          <w:p w14:paraId="21F8C226" w14:textId="77777777" w:rsidR="00783EE6" w:rsidRDefault="00783EE6" w:rsidP="00CA130D">
            <w:pPr>
              <w:ind w:firstLine="0"/>
              <w:rPr>
                <w:szCs w:val="26"/>
              </w:rPr>
            </w:pPr>
            <w:r>
              <w:rPr>
                <w:szCs w:val="26"/>
              </w:rPr>
              <w:t>GET</w:t>
            </w:r>
          </w:p>
        </w:tc>
        <w:tc>
          <w:tcPr>
            <w:tcW w:w="2949" w:type="dxa"/>
          </w:tcPr>
          <w:p w14:paraId="5F3CED4A" w14:textId="77777777" w:rsidR="00783EE6" w:rsidRDefault="00783EE6" w:rsidP="00CA130D">
            <w:pPr>
              <w:ind w:firstLine="0"/>
              <w:rPr>
                <w:szCs w:val="26"/>
              </w:rPr>
            </w:pPr>
            <w:r>
              <w:rPr>
                <w:szCs w:val="26"/>
              </w:rPr>
              <w:t>/gio-hang/lich-su/{id}</w:t>
            </w:r>
          </w:p>
        </w:tc>
        <w:tc>
          <w:tcPr>
            <w:tcW w:w="0" w:type="auto"/>
          </w:tcPr>
          <w:p w14:paraId="3F6826A5" w14:textId="77777777" w:rsidR="00783EE6" w:rsidRDefault="00783EE6" w:rsidP="00CA130D">
            <w:pPr>
              <w:ind w:firstLine="0"/>
              <w:rPr>
                <w:szCs w:val="26"/>
              </w:rPr>
            </w:pPr>
            <w:r>
              <w:rPr>
                <w:szCs w:val="26"/>
              </w:rPr>
              <w:t>app_cart_detail</w:t>
            </w:r>
          </w:p>
        </w:tc>
      </w:tr>
      <w:tr w:rsidR="00783EE6" w14:paraId="734906EE" w14:textId="77777777" w:rsidTr="005810F2">
        <w:tc>
          <w:tcPr>
            <w:tcW w:w="0" w:type="auto"/>
          </w:tcPr>
          <w:p w14:paraId="11E46DED" w14:textId="77777777" w:rsidR="00783EE6" w:rsidRDefault="00783EE6" w:rsidP="00CA130D">
            <w:pPr>
              <w:ind w:firstLine="0"/>
              <w:rPr>
                <w:szCs w:val="26"/>
              </w:rPr>
            </w:pPr>
            <w:r>
              <w:rPr>
                <w:szCs w:val="26"/>
              </w:rPr>
              <w:t>Sửa giỏ Chờ duyệt</w:t>
            </w:r>
          </w:p>
        </w:tc>
        <w:tc>
          <w:tcPr>
            <w:tcW w:w="1271" w:type="dxa"/>
          </w:tcPr>
          <w:p w14:paraId="0359E27C" w14:textId="77777777" w:rsidR="00783EE6" w:rsidRDefault="00783EE6" w:rsidP="00CA130D">
            <w:pPr>
              <w:ind w:firstLine="0"/>
              <w:rPr>
                <w:szCs w:val="26"/>
              </w:rPr>
            </w:pPr>
            <w:r>
              <w:rPr>
                <w:szCs w:val="26"/>
              </w:rPr>
              <w:t>GET, POST</w:t>
            </w:r>
          </w:p>
        </w:tc>
        <w:tc>
          <w:tcPr>
            <w:tcW w:w="2949" w:type="dxa"/>
          </w:tcPr>
          <w:p w14:paraId="2A526A2B" w14:textId="77777777" w:rsidR="00783EE6" w:rsidRDefault="00783EE6" w:rsidP="00CA130D">
            <w:pPr>
              <w:ind w:firstLine="0"/>
              <w:rPr>
                <w:szCs w:val="26"/>
              </w:rPr>
            </w:pPr>
            <w:r>
              <w:rPr>
                <w:szCs w:val="26"/>
              </w:rPr>
              <w:t>/gio-hang/lich-su/{id}/sua</w:t>
            </w:r>
          </w:p>
        </w:tc>
        <w:tc>
          <w:tcPr>
            <w:tcW w:w="0" w:type="auto"/>
          </w:tcPr>
          <w:p w14:paraId="36BFB329" w14:textId="77777777" w:rsidR="00783EE6" w:rsidRDefault="00783EE6" w:rsidP="00CA130D">
            <w:pPr>
              <w:ind w:firstLine="0"/>
              <w:rPr>
                <w:szCs w:val="26"/>
              </w:rPr>
            </w:pPr>
            <w:r>
              <w:rPr>
                <w:szCs w:val="26"/>
              </w:rPr>
              <w:t>app_cart_edit</w:t>
            </w:r>
          </w:p>
        </w:tc>
      </w:tr>
      <w:tr w:rsidR="00783EE6" w14:paraId="66F122F5" w14:textId="77777777" w:rsidTr="005810F2">
        <w:tc>
          <w:tcPr>
            <w:tcW w:w="0" w:type="auto"/>
          </w:tcPr>
          <w:p w14:paraId="539BCCE6" w14:textId="77777777" w:rsidR="00783EE6" w:rsidRDefault="00783EE6" w:rsidP="00CA130D">
            <w:pPr>
              <w:ind w:firstLine="0"/>
              <w:rPr>
                <w:szCs w:val="26"/>
              </w:rPr>
            </w:pPr>
            <w:r>
              <w:rPr>
                <w:szCs w:val="26"/>
              </w:rPr>
              <w:t>Admin xem danh sách giỏ</w:t>
            </w:r>
          </w:p>
        </w:tc>
        <w:tc>
          <w:tcPr>
            <w:tcW w:w="1271" w:type="dxa"/>
          </w:tcPr>
          <w:p w14:paraId="1B1077E3" w14:textId="77777777" w:rsidR="00783EE6" w:rsidRDefault="00783EE6" w:rsidP="00CA130D">
            <w:pPr>
              <w:ind w:firstLine="0"/>
              <w:rPr>
                <w:szCs w:val="26"/>
              </w:rPr>
            </w:pPr>
            <w:r>
              <w:rPr>
                <w:szCs w:val="26"/>
              </w:rPr>
              <w:t>GET</w:t>
            </w:r>
          </w:p>
        </w:tc>
        <w:tc>
          <w:tcPr>
            <w:tcW w:w="2949" w:type="dxa"/>
          </w:tcPr>
          <w:p w14:paraId="61D3FB42" w14:textId="77777777" w:rsidR="00783EE6" w:rsidRDefault="00783EE6" w:rsidP="00CA130D">
            <w:pPr>
              <w:ind w:firstLine="0"/>
              <w:rPr>
                <w:szCs w:val="26"/>
              </w:rPr>
            </w:pPr>
            <w:r>
              <w:rPr>
                <w:szCs w:val="26"/>
              </w:rPr>
              <w:t>/admin/gio-hang</w:t>
            </w:r>
          </w:p>
        </w:tc>
        <w:tc>
          <w:tcPr>
            <w:tcW w:w="0" w:type="auto"/>
          </w:tcPr>
          <w:p w14:paraId="1C5AEADF" w14:textId="77777777" w:rsidR="00783EE6" w:rsidRDefault="00783EE6" w:rsidP="00CA130D">
            <w:pPr>
              <w:ind w:firstLine="0"/>
              <w:rPr>
                <w:szCs w:val="26"/>
              </w:rPr>
            </w:pPr>
            <w:r>
              <w:rPr>
                <w:szCs w:val="26"/>
              </w:rPr>
              <w:t>app_admin_carts</w:t>
            </w:r>
          </w:p>
        </w:tc>
      </w:tr>
      <w:tr w:rsidR="00783EE6" w14:paraId="659774A3" w14:textId="77777777" w:rsidTr="005810F2">
        <w:tc>
          <w:tcPr>
            <w:tcW w:w="0" w:type="auto"/>
          </w:tcPr>
          <w:p w14:paraId="4BD708D0" w14:textId="77777777" w:rsidR="00783EE6" w:rsidRDefault="00783EE6" w:rsidP="00CA130D">
            <w:pPr>
              <w:ind w:firstLine="0"/>
              <w:rPr>
                <w:szCs w:val="26"/>
              </w:rPr>
            </w:pPr>
            <w:r>
              <w:rPr>
                <w:szCs w:val="26"/>
              </w:rPr>
              <w:t>Admin xem chi tiết giỏ</w:t>
            </w:r>
          </w:p>
        </w:tc>
        <w:tc>
          <w:tcPr>
            <w:tcW w:w="1271" w:type="dxa"/>
          </w:tcPr>
          <w:p w14:paraId="1379FE6A" w14:textId="77777777" w:rsidR="00783EE6" w:rsidRDefault="00783EE6" w:rsidP="00CA130D">
            <w:pPr>
              <w:ind w:firstLine="0"/>
              <w:rPr>
                <w:szCs w:val="26"/>
              </w:rPr>
            </w:pPr>
            <w:r>
              <w:rPr>
                <w:szCs w:val="26"/>
              </w:rPr>
              <w:t>GET</w:t>
            </w:r>
          </w:p>
        </w:tc>
        <w:tc>
          <w:tcPr>
            <w:tcW w:w="2949" w:type="dxa"/>
          </w:tcPr>
          <w:p w14:paraId="4A21DCBC" w14:textId="77777777" w:rsidR="00783EE6" w:rsidRDefault="00783EE6" w:rsidP="00CA130D">
            <w:pPr>
              <w:ind w:firstLine="0"/>
              <w:rPr>
                <w:szCs w:val="26"/>
              </w:rPr>
            </w:pPr>
            <w:r>
              <w:rPr>
                <w:szCs w:val="26"/>
              </w:rPr>
              <w:t>/admin/gio-hang/{id}</w:t>
            </w:r>
          </w:p>
        </w:tc>
        <w:tc>
          <w:tcPr>
            <w:tcW w:w="0" w:type="auto"/>
          </w:tcPr>
          <w:p w14:paraId="101DE2EE" w14:textId="77777777" w:rsidR="00783EE6" w:rsidRDefault="00783EE6" w:rsidP="00CA130D">
            <w:pPr>
              <w:ind w:firstLine="0"/>
              <w:rPr>
                <w:szCs w:val="26"/>
              </w:rPr>
            </w:pPr>
            <w:r>
              <w:rPr>
                <w:szCs w:val="26"/>
              </w:rPr>
              <w:t>app_admin_cart_detail</w:t>
            </w:r>
          </w:p>
        </w:tc>
      </w:tr>
      <w:tr w:rsidR="00783EE6" w14:paraId="187D2834" w14:textId="77777777" w:rsidTr="005810F2">
        <w:tc>
          <w:tcPr>
            <w:tcW w:w="0" w:type="auto"/>
          </w:tcPr>
          <w:p w14:paraId="7E62898C" w14:textId="77777777" w:rsidR="00783EE6" w:rsidRPr="0045363B" w:rsidRDefault="00783EE6" w:rsidP="00CA130D">
            <w:pPr>
              <w:ind w:firstLine="0"/>
              <w:rPr>
                <w:szCs w:val="26"/>
                <w:lang w:val="fr-FR"/>
              </w:rPr>
            </w:pPr>
            <w:r w:rsidRPr="0045363B">
              <w:rPr>
                <w:szCs w:val="26"/>
                <w:lang w:val="fr-FR"/>
              </w:rPr>
              <w:t>Admin duyệt hoặc từ chối</w:t>
            </w:r>
          </w:p>
        </w:tc>
        <w:tc>
          <w:tcPr>
            <w:tcW w:w="1271" w:type="dxa"/>
          </w:tcPr>
          <w:p w14:paraId="2543B520" w14:textId="77777777" w:rsidR="00783EE6" w:rsidRDefault="00783EE6" w:rsidP="00CA130D">
            <w:pPr>
              <w:ind w:firstLine="0"/>
              <w:rPr>
                <w:szCs w:val="26"/>
              </w:rPr>
            </w:pPr>
            <w:r>
              <w:rPr>
                <w:szCs w:val="26"/>
              </w:rPr>
              <w:t>POST</w:t>
            </w:r>
          </w:p>
        </w:tc>
        <w:tc>
          <w:tcPr>
            <w:tcW w:w="2949" w:type="dxa"/>
          </w:tcPr>
          <w:p w14:paraId="31884A71" w14:textId="77777777" w:rsidR="00783EE6" w:rsidRDefault="00783EE6" w:rsidP="00CA130D">
            <w:pPr>
              <w:ind w:firstLine="0"/>
              <w:rPr>
                <w:szCs w:val="26"/>
              </w:rPr>
            </w:pPr>
            <w:r>
              <w:rPr>
                <w:szCs w:val="26"/>
              </w:rPr>
              <w:t>/admin/gio-hang/{id}/{action}</w:t>
            </w:r>
          </w:p>
        </w:tc>
        <w:tc>
          <w:tcPr>
            <w:tcW w:w="0" w:type="auto"/>
          </w:tcPr>
          <w:p w14:paraId="549CA545" w14:textId="77777777" w:rsidR="00783EE6" w:rsidRDefault="00783EE6" w:rsidP="00CA130D">
            <w:pPr>
              <w:ind w:firstLine="0"/>
              <w:rPr>
                <w:szCs w:val="26"/>
              </w:rPr>
            </w:pPr>
            <w:r>
              <w:rPr>
                <w:szCs w:val="26"/>
              </w:rPr>
              <w:t>app_admin_cart_review</w:t>
            </w:r>
          </w:p>
        </w:tc>
      </w:tr>
      <w:tr w:rsidR="00783EE6" w14:paraId="2358AD01" w14:textId="77777777" w:rsidTr="005810F2">
        <w:tc>
          <w:tcPr>
            <w:tcW w:w="0" w:type="auto"/>
          </w:tcPr>
          <w:p w14:paraId="147C0818" w14:textId="77777777" w:rsidR="00783EE6" w:rsidRDefault="00783EE6" w:rsidP="00CA130D">
            <w:pPr>
              <w:ind w:firstLine="0"/>
              <w:rPr>
                <w:szCs w:val="26"/>
              </w:rPr>
            </w:pPr>
            <w:r>
              <w:rPr>
                <w:szCs w:val="26"/>
              </w:rPr>
              <w:t>Khách hàng hủy giỏ</w:t>
            </w:r>
          </w:p>
        </w:tc>
        <w:tc>
          <w:tcPr>
            <w:tcW w:w="1271" w:type="dxa"/>
          </w:tcPr>
          <w:p w14:paraId="754F32D8" w14:textId="77777777" w:rsidR="00783EE6" w:rsidRDefault="00783EE6" w:rsidP="00CA130D">
            <w:pPr>
              <w:ind w:firstLine="0"/>
              <w:rPr>
                <w:szCs w:val="26"/>
              </w:rPr>
            </w:pPr>
            <w:r>
              <w:rPr>
                <w:szCs w:val="26"/>
              </w:rPr>
              <w:t>POST</w:t>
            </w:r>
          </w:p>
        </w:tc>
        <w:tc>
          <w:tcPr>
            <w:tcW w:w="2949" w:type="dxa"/>
          </w:tcPr>
          <w:p w14:paraId="7A5E7629" w14:textId="77777777" w:rsidR="00783EE6" w:rsidRDefault="00783EE6" w:rsidP="00CA130D">
            <w:pPr>
              <w:ind w:firstLine="0"/>
              <w:rPr>
                <w:szCs w:val="26"/>
              </w:rPr>
            </w:pPr>
            <w:r>
              <w:rPr>
                <w:szCs w:val="26"/>
              </w:rPr>
              <w:t>/gio-hang/lich-su/{id}/huy</w:t>
            </w:r>
          </w:p>
        </w:tc>
        <w:tc>
          <w:tcPr>
            <w:tcW w:w="0" w:type="auto"/>
          </w:tcPr>
          <w:p w14:paraId="14E8001A" w14:textId="77777777" w:rsidR="00783EE6" w:rsidRDefault="00783EE6" w:rsidP="00CA130D">
            <w:pPr>
              <w:ind w:firstLine="0"/>
              <w:rPr>
                <w:szCs w:val="26"/>
              </w:rPr>
            </w:pPr>
            <w:r>
              <w:rPr>
                <w:szCs w:val="26"/>
              </w:rPr>
              <w:t>app_cart_cancel</w:t>
            </w:r>
          </w:p>
        </w:tc>
      </w:tr>
      <w:tr w:rsidR="00783EE6" w14:paraId="4E24E26A" w14:textId="77777777" w:rsidTr="005810F2">
        <w:tc>
          <w:tcPr>
            <w:tcW w:w="0" w:type="auto"/>
          </w:tcPr>
          <w:p w14:paraId="1BF1C4C0" w14:textId="77777777" w:rsidR="00783EE6" w:rsidRDefault="00783EE6" w:rsidP="00CA130D">
            <w:pPr>
              <w:ind w:firstLine="0"/>
              <w:rPr>
                <w:szCs w:val="26"/>
              </w:rPr>
            </w:pPr>
            <w:r>
              <w:rPr>
                <w:szCs w:val="26"/>
              </w:rPr>
              <w:lastRenderedPageBreak/>
              <w:t>Admin xóa giỏ</w:t>
            </w:r>
          </w:p>
        </w:tc>
        <w:tc>
          <w:tcPr>
            <w:tcW w:w="1271" w:type="dxa"/>
          </w:tcPr>
          <w:p w14:paraId="2515B4DF" w14:textId="77777777" w:rsidR="00783EE6" w:rsidRDefault="00783EE6" w:rsidP="00CA130D">
            <w:pPr>
              <w:ind w:firstLine="0"/>
              <w:rPr>
                <w:szCs w:val="26"/>
              </w:rPr>
            </w:pPr>
            <w:r>
              <w:rPr>
                <w:szCs w:val="26"/>
              </w:rPr>
              <w:t>POST</w:t>
            </w:r>
          </w:p>
        </w:tc>
        <w:tc>
          <w:tcPr>
            <w:tcW w:w="2949" w:type="dxa"/>
          </w:tcPr>
          <w:p w14:paraId="4CC88E8D" w14:textId="77777777" w:rsidR="00783EE6" w:rsidRDefault="00783EE6" w:rsidP="00CA130D">
            <w:pPr>
              <w:ind w:firstLine="0"/>
              <w:rPr>
                <w:szCs w:val="26"/>
              </w:rPr>
            </w:pPr>
            <w:r>
              <w:rPr>
                <w:szCs w:val="26"/>
              </w:rPr>
              <w:t>/admin/gio-hang/{id}/xoa</w:t>
            </w:r>
          </w:p>
        </w:tc>
        <w:tc>
          <w:tcPr>
            <w:tcW w:w="0" w:type="auto"/>
          </w:tcPr>
          <w:p w14:paraId="45119243" w14:textId="77777777" w:rsidR="00783EE6" w:rsidRDefault="00783EE6" w:rsidP="00CA130D">
            <w:pPr>
              <w:ind w:firstLine="0"/>
              <w:rPr>
                <w:szCs w:val="26"/>
              </w:rPr>
            </w:pPr>
            <w:r>
              <w:rPr>
                <w:szCs w:val="26"/>
              </w:rPr>
              <w:t>app_admin_cart_delete</w:t>
            </w:r>
          </w:p>
        </w:tc>
      </w:tr>
    </w:tbl>
    <w:p w14:paraId="68748838" w14:textId="77777777" w:rsidR="00D47465" w:rsidRDefault="00000000" w:rsidP="004E69AC">
      <w:pPr>
        <w:spacing w:before="0" w:after="0"/>
        <w:rPr>
          <w:szCs w:val="26"/>
        </w:rPr>
      </w:pPr>
      <w:r>
        <w:rPr>
          <w:szCs w:val="26"/>
        </w:rPr>
        <w:t>Đối với Route duyệt hoặc từ chối, tham số {action} chỉ chấp nhận approve hoặc reject. Tham số {id} của các Route chi tiết và xử lý giỏ được giới hạn bằng biểu thức \d{1,10}.</w:t>
      </w:r>
    </w:p>
    <w:p w14:paraId="599ABCA9" w14:textId="77777777" w:rsidR="00D47465" w:rsidRDefault="00000000" w:rsidP="004E69AC">
      <w:pPr>
        <w:spacing w:before="0" w:after="0"/>
        <w:rPr>
          <w:szCs w:val="26"/>
        </w:rPr>
      </w:pPr>
      <w:r>
        <w:rPr>
          <w:szCs w:val="26"/>
        </w:rPr>
        <w:t>Ví dụ khai báo Route xử lý giỏ của Admin:</w:t>
      </w:r>
    </w:p>
    <w:p w14:paraId="204483F3" w14:textId="77777777" w:rsidR="00D47465" w:rsidRPr="0045363B" w:rsidRDefault="00000000" w:rsidP="004E69AC">
      <w:pPr>
        <w:pStyle w:val="code"/>
        <w:rPr>
          <w:lang w:val="en-US"/>
        </w:rPr>
      </w:pPr>
      <w:r w:rsidRPr="0045363B">
        <w:rPr>
          <w:lang w:val="en-US"/>
        </w:rPr>
        <w:t>#[Route(</w:t>
      </w:r>
    </w:p>
    <w:p w14:paraId="7F86D1F9" w14:textId="77777777" w:rsidR="00D47465" w:rsidRPr="0045363B" w:rsidRDefault="00000000" w:rsidP="004E69AC">
      <w:pPr>
        <w:pStyle w:val="code"/>
        <w:rPr>
          <w:lang w:val="en-US"/>
        </w:rPr>
      </w:pPr>
      <w:r w:rsidRPr="0045363B">
        <w:rPr>
          <w:lang w:val="en-US"/>
        </w:rPr>
        <w:t xml:space="preserve">    '/admin/gio-hang/{id}/{action}',</w:t>
      </w:r>
    </w:p>
    <w:p w14:paraId="72322F58" w14:textId="77777777" w:rsidR="00D47465" w:rsidRPr="0045363B" w:rsidRDefault="00000000" w:rsidP="004E69AC">
      <w:pPr>
        <w:pStyle w:val="code"/>
        <w:rPr>
          <w:lang w:val="en-US"/>
        </w:rPr>
      </w:pPr>
      <w:r w:rsidRPr="0045363B">
        <w:rPr>
          <w:lang w:val="en-US"/>
        </w:rPr>
        <w:t xml:space="preserve">    name: 'app_admin_cart_review',</w:t>
      </w:r>
    </w:p>
    <w:p w14:paraId="0A4F46C5" w14:textId="77777777" w:rsidR="00D47465" w:rsidRPr="0045363B" w:rsidRDefault="00000000" w:rsidP="004E69AC">
      <w:pPr>
        <w:pStyle w:val="code"/>
        <w:rPr>
          <w:lang w:val="en-US"/>
        </w:rPr>
      </w:pPr>
      <w:r w:rsidRPr="0045363B">
        <w:rPr>
          <w:lang w:val="en-US"/>
        </w:rPr>
        <w:t xml:space="preserve">    requirements: [</w:t>
      </w:r>
    </w:p>
    <w:p w14:paraId="1E5ABA87" w14:textId="77777777" w:rsidR="00D47465" w:rsidRPr="0045363B" w:rsidRDefault="00000000" w:rsidP="004E69AC">
      <w:pPr>
        <w:pStyle w:val="code"/>
        <w:rPr>
          <w:lang w:val="en-US"/>
        </w:rPr>
      </w:pPr>
      <w:r w:rsidRPr="0045363B">
        <w:rPr>
          <w:lang w:val="en-US"/>
        </w:rPr>
        <w:t xml:space="preserve">        'id' =&gt; '\d{1,10}',</w:t>
      </w:r>
    </w:p>
    <w:p w14:paraId="19B2810C" w14:textId="77777777" w:rsidR="00D47465" w:rsidRPr="0045363B" w:rsidRDefault="00000000" w:rsidP="004E69AC">
      <w:pPr>
        <w:pStyle w:val="code"/>
        <w:rPr>
          <w:lang w:val="en-US"/>
        </w:rPr>
      </w:pPr>
      <w:r w:rsidRPr="0045363B">
        <w:rPr>
          <w:lang w:val="en-US"/>
        </w:rPr>
        <w:t xml:space="preserve">        'action' =&gt; 'approve|reject'</w:t>
      </w:r>
    </w:p>
    <w:p w14:paraId="700D5F15" w14:textId="77777777" w:rsidR="00D47465" w:rsidRPr="0045363B" w:rsidRDefault="00000000" w:rsidP="004E69AC">
      <w:pPr>
        <w:pStyle w:val="code"/>
        <w:rPr>
          <w:lang w:val="en-US"/>
        </w:rPr>
      </w:pPr>
      <w:r w:rsidRPr="0045363B">
        <w:rPr>
          <w:lang w:val="en-US"/>
        </w:rPr>
        <w:t xml:space="preserve">    ],</w:t>
      </w:r>
    </w:p>
    <w:p w14:paraId="4C058B89" w14:textId="77777777" w:rsidR="00D47465" w:rsidRPr="0045363B" w:rsidRDefault="00000000" w:rsidP="004E69AC">
      <w:pPr>
        <w:pStyle w:val="code"/>
        <w:rPr>
          <w:lang w:val="en-US"/>
        </w:rPr>
      </w:pPr>
      <w:r w:rsidRPr="0045363B">
        <w:rPr>
          <w:lang w:val="en-US"/>
        </w:rPr>
        <w:t xml:space="preserve">    methods: ['POST']</w:t>
      </w:r>
    </w:p>
    <w:p w14:paraId="0BC6D79F" w14:textId="77777777" w:rsidR="00D47465" w:rsidRPr="0045363B" w:rsidRDefault="00000000" w:rsidP="004E69AC">
      <w:pPr>
        <w:pStyle w:val="code"/>
        <w:rPr>
          <w:lang w:val="en-US"/>
        </w:rPr>
      </w:pPr>
      <w:r w:rsidRPr="0045363B">
        <w:rPr>
          <w:lang w:val="en-US"/>
        </w:rPr>
        <w:t>)]</w:t>
      </w:r>
    </w:p>
    <w:p w14:paraId="664AA1DC" w14:textId="77777777" w:rsidR="00D47465" w:rsidRDefault="00000000" w:rsidP="004E69AC">
      <w:pPr>
        <w:spacing w:before="0" w:after="0"/>
        <w:rPr>
          <w:szCs w:val="26"/>
        </w:rPr>
      </w:pPr>
      <w:r>
        <w:rPr>
          <w:szCs w:val="26"/>
        </w:rPr>
        <w:t>Quyền truy cập được cấu hình bằng #[IsGranted(...)] và các quy tắc trong config/packages/security.yaml. Ngoài kiểm tra vai trò, Controller và Service còn kiểm tra chủ sở hữu, trạng thái giỏ và dữ liệu đầu vào trước khi thực hiện nghiệp vụ.</w:t>
      </w:r>
    </w:p>
    <w:p w14:paraId="5830707A" w14:textId="77777777" w:rsidR="00D47465" w:rsidRDefault="00000000" w:rsidP="004E69AC">
      <w:pPr>
        <w:spacing w:before="0" w:after="0"/>
        <w:rPr>
          <w:szCs w:val="26"/>
        </w:rPr>
      </w:pPr>
      <w:r>
        <w:rPr>
          <w:szCs w:val="26"/>
        </w:rPr>
        <w:t>Để liệt kê và đối chiếu các Route đang được đăng ký, chạy lệnh tại thư mục dự án: php bin/console debug:router</w:t>
      </w:r>
    </w:p>
    <w:p w14:paraId="573D166C" w14:textId="77777777" w:rsidR="004E69AC" w:rsidRDefault="004E69AC">
      <w:pPr>
        <w:spacing w:before="0" w:after="0" w:line="240" w:lineRule="auto"/>
        <w:ind w:firstLine="0"/>
        <w:jc w:val="left"/>
        <w:rPr>
          <w:szCs w:val="26"/>
        </w:rPr>
      </w:pPr>
      <w:r>
        <w:rPr>
          <w:szCs w:val="26"/>
        </w:rPr>
        <w:br w:type="page"/>
      </w:r>
    </w:p>
    <w:p w14:paraId="5557E650" w14:textId="4EF2E4B7" w:rsidR="00D47465" w:rsidRDefault="00000000" w:rsidP="004E69AC">
      <w:pPr>
        <w:spacing w:before="0" w:after="0"/>
        <w:rPr>
          <w:szCs w:val="26"/>
        </w:rPr>
      </w:pPr>
      <w:r>
        <w:rPr>
          <w:szCs w:val="26"/>
        </w:rPr>
        <w:lastRenderedPageBreak/>
        <w:t>Có thể kiểm tra riêng Route hủy hoặc xóa bằng các lệnh:</w:t>
      </w:r>
    </w:p>
    <w:p w14:paraId="282B7DC8" w14:textId="77777777" w:rsidR="00D47465" w:rsidRDefault="00000000" w:rsidP="004E69AC">
      <w:pPr>
        <w:pStyle w:val="ListParagraph"/>
        <w:numPr>
          <w:ilvl w:val="0"/>
          <w:numId w:val="9"/>
        </w:numPr>
        <w:tabs>
          <w:tab w:val="left" w:pos="1170"/>
        </w:tabs>
        <w:spacing w:before="0" w:after="0"/>
        <w:ind w:hanging="810"/>
        <w:rPr>
          <w:szCs w:val="26"/>
        </w:rPr>
      </w:pPr>
      <w:r>
        <w:rPr>
          <w:szCs w:val="26"/>
        </w:rPr>
        <w:t>php bin/console debug:router app_cart_cancel</w:t>
      </w:r>
    </w:p>
    <w:p w14:paraId="278518A8" w14:textId="77777777" w:rsidR="00D47465" w:rsidRDefault="00000000" w:rsidP="004E69AC">
      <w:pPr>
        <w:tabs>
          <w:tab w:val="left" w:pos="1170"/>
        </w:tabs>
        <w:spacing w:before="0" w:after="0"/>
        <w:ind w:left="1800" w:hanging="810"/>
        <w:rPr>
          <w:szCs w:val="26"/>
        </w:rPr>
      </w:pPr>
      <w:r>
        <w:rPr>
          <w:szCs w:val="26"/>
        </w:rPr>
        <w:t>- php bin/console debug:router app_admin_cart_delete</w:t>
      </w:r>
    </w:p>
    <w:p w14:paraId="380FA4F2" w14:textId="77777777" w:rsidR="00D47465" w:rsidRDefault="00000000" w:rsidP="004E69AC">
      <w:pPr>
        <w:keepNext/>
        <w:ind w:firstLine="0"/>
        <w:jc w:val="center"/>
      </w:pPr>
      <w:r>
        <w:rPr>
          <w:b/>
          <w:bCs/>
          <w:noProof/>
          <w:szCs w:val="26"/>
        </w:rPr>
        <w:drawing>
          <wp:inline distT="0" distB="0" distL="0" distR="0" wp14:anchorId="0D809A99" wp14:editId="45C26D96">
            <wp:extent cx="3168532" cy="3408218"/>
            <wp:effectExtent l="0" t="0" r="6350" b="8890"/>
            <wp:docPr id="139392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27423" name="Picture 1"/>
                    <pic:cNvPicPr>
                      <a:picLocks noChangeAspect="1"/>
                    </pic:cNvPicPr>
                  </pic:nvPicPr>
                  <pic:blipFill>
                    <a:blip r:embed="rId25"/>
                    <a:srcRect r="9981"/>
                    <a:stretch>
                      <a:fillRect/>
                    </a:stretch>
                  </pic:blipFill>
                  <pic:spPr>
                    <a:xfrm>
                      <a:off x="0" y="0"/>
                      <a:ext cx="3168532" cy="3408218"/>
                    </a:xfrm>
                    <a:prstGeom prst="rect">
                      <a:avLst/>
                    </a:prstGeom>
                    <a:ln>
                      <a:noFill/>
                    </a:ln>
                  </pic:spPr>
                </pic:pic>
              </a:graphicData>
            </a:graphic>
          </wp:inline>
        </w:drawing>
      </w:r>
    </w:p>
    <w:p w14:paraId="4B37AF6E" w14:textId="77777777" w:rsidR="00D47465" w:rsidRPr="0045363B" w:rsidRDefault="00000000" w:rsidP="005810F2">
      <w:pPr>
        <w:pStyle w:val="Bng-Hnh"/>
        <w:spacing w:before="0" w:after="0"/>
        <w:ind w:firstLine="0"/>
        <w:rPr>
          <w:b/>
          <w:bCs/>
          <w:lang w:val="en-US"/>
        </w:rPr>
      </w:pPr>
      <w:r w:rsidRPr="0045363B">
        <w:rPr>
          <w:lang w:val="en-US"/>
        </w:rPr>
        <w:t>Hình 16 Danh sách Route quản lý giỏ hàng trong Symfony</w:t>
      </w:r>
    </w:p>
    <w:p w14:paraId="3251EECC" w14:textId="77777777" w:rsidR="00D47465" w:rsidRDefault="00000000">
      <w:pPr>
        <w:keepNext/>
        <w:ind w:firstLine="0"/>
      </w:pPr>
      <w:r>
        <w:rPr>
          <w:noProof/>
          <w:szCs w:val="26"/>
        </w:rPr>
        <w:drawing>
          <wp:inline distT="0" distB="0" distL="0" distR="0" wp14:anchorId="30DC8BC8" wp14:editId="17EB3746">
            <wp:extent cx="5730240" cy="1767840"/>
            <wp:effectExtent l="0" t="0" r="3810" b="3810"/>
            <wp:docPr id="157401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18686" name="Picture 1"/>
                    <pic:cNvPicPr>
                      <a:picLocks noChangeAspect="1"/>
                    </pic:cNvPicPr>
                  </pic:nvPicPr>
                  <pic:blipFill>
                    <a:blip r:embed="rId26"/>
                    <a:stretch>
                      <a:fillRect/>
                    </a:stretch>
                  </pic:blipFill>
                  <pic:spPr>
                    <a:xfrm>
                      <a:off x="0" y="0"/>
                      <a:ext cx="5730737" cy="1767993"/>
                    </a:xfrm>
                    <a:prstGeom prst="rect">
                      <a:avLst/>
                    </a:prstGeom>
                  </pic:spPr>
                </pic:pic>
              </a:graphicData>
            </a:graphic>
          </wp:inline>
        </w:drawing>
      </w:r>
    </w:p>
    <w:p w14:paraId="0C42C7CD" w14:textId="77777777" w:rsidR="00D47465" w:rsidRPr="0045363B" w:rsidRDefault="00000000" w:rsidP="005810F2">
      <w:pPr>
        <w:pStyle w:val="Bng-Hnh"/>
        <w:spacing w:before="0" w:after="0"/>
        <w:ind w:firstLine="0"/>
        <w:rPr>
          <w:lang w:val="en-US"/>
        </w:rPr>
      </w:pPr>
      <w:r w:rsidRPr="0045363B">
        <w:rPr>
          <w:lang w:val="en-US"/>
        </w:rPr>
        <w:t>Hình 17 Danh sách Route quản lý giỏ hàng trong Symfony (tiếp theo)</w:t>
      </w:r>
    </w:p>
    <w:p w14:paraId="78F7C615" w14:textId="77777777" w:rsidR="00D47465" w:rsidRPr="00446474" w:rsidRDefault="00000000" w:rsidP="00466320">
      <w:pPr>
        <w:pStyle w:val="Heading2"/>
        <w:spacing w:before="0" w:after="0"/>
        <w:ind w:hanging="450"/>
        <w:rPr>
          <w:color w:val="auto"/>
        </w:rPr>
      </w:pPr>
      <w:bookmarkStart w:id="29" w:name="_Toc244077029"/>
      <w:r w:rsidRPr="00446474">
        <w:rPr>
          <w:color w:val="auto"/>
        </w:rPr>
        <w:t>Tạo giao diện</w:t>
      </w:r>
      <w:bookmarkEnd w:id="29"/>
    </w:p>
    <w:p w14:paraId="5476FFD3" w14:textId="77777777" w:rsidR="00D47465" w:rsidRPr="00466320" w:rsidRDefault="00000000" w:rsidP="00466320">
      <w:pPr>
        <w:spacing w:before="0" w:after="0"/>
        <w:ind w:firstLine="312"/>
        <w:rPr>
          <w:rFonts w:cs="Times New Roman"/>
          <w:szCs w:val="26"/>
        </w:rPr>
      </w:pPr>
      <w:r w:rsidRPr="00466320">
        <w:rPr>
          <w:rFonts w:cs="Times New Roman"/>
          <w:szCs w:val="26"/>
        </w:rPr>
        <w:t xml:space="preserve">Trong dự án Nhà sách Nhóm 04, phần giao diện quản lý giỏ hàng được xây dựng bằng Twig kết hợp HTML, CSS và các hàm của Symfony. Các biểu mẫu gửi dữ liệu đến Controller thông qua route tương ứng, còn dữ liệu hiển thị được lấy từ Repository và CartService. Giao </w:t>
      </w:r>
      <w:r w:rsidRPr="00466320">
        <w:rPr>
          <w:rFonts w:cs="Times New Roman"/>
          <w:szCs w:val="26"/>
        </w:rPr>
        <w:lastRenderedPageBreak/>
        <w:t>diện sử dụng tông trắng – xanh, các thẻ nội dung và bảng thông tin để người dùng dễ theo dõi trạng thái xử lý giỏ hàng.</w:t>
      </w:r>
    </w:p>
    <w:p w14:paraId="74412694" w14:textId="77777777" w:rsidR="00D47465" w:rsidRPr="00466320" w:rsidRDefault="00000000" w:rsidP="00466320">
      <w:pPr>
        <w:spacing w:before="0" w:after="0"/>
        <w:ind w:firstLine="312"/>
        <w:rPr>
          <w:rFonts w:cs="Times New Roman"/>
          <w:szCs w:val="26"/>
        </w:rPr>
      </w:pPr>
      <w:r w:rsidRPr="00466320">
        <w:rPr>
          <w:rFonts w:cs="Times New Roman"/>
          <w:szCs w:val="26"/>
        </w:rPr>
        <w:t>Các tệp Twig được sử dụng thực tế gồm index.html.twig, checkout.html.twig, history.html.twig, detail.html.twig và edit.html.twig trong thư mục templates/gio_hang/. Tệp new.html.twig vẫn có trong mã nguồn nhưng route /gio-hang/new hiện chuyển về trang giỏ hàng; vì vậy thao tác Create trong báo cáo được mô tả theo biểu mẫu đang sử dụng.</w:t>
      </w:r>
    </w:p>
    <w:p w14:paraId="0271EF4F" w14:textId="77777777" w:rsidR="00D47465" w:rsidRPr="00466320" w:rsidRDefault="00000000" w:rsidP="00466320">
      <w:pPr>
        <w:keepNext/>
        <w:spacing w:before="0" w:after="0"/>
        <w:rPr>
          <w:rFonts w:cs="Times New Roman"/>
          <w:szCs w:val="26"/>
        </w:rPr>
      </w:pPr>
      <w:r w:rsidRPr="00466320">
        <w:rPr>
          <w:rFonts w:cs="Times New Roman"/>
          <w:szCs w:val="26"/>
        </w:rPr>
        <w:t>Lệnh mở thư mục giao diện và kiểm tra cú pháp Twig:</w:t>
      </w:r>
    </w:p>
    <w:p w14:paraId="67F660C5" w14:textId="47352344" w:rsidR="00D47465" w:rsidRDefault="00466320" w:rsidP="00466320">
      <w:pPr>
        <w:pStyle w:val="code"/>
        <w:keepLines/>
        <w:ind w:left="259" w:right="202" w:firstLine="0"/>
        <w:jc w:val="left"/>
        <w:rPr>
          <w:rFonts w:ascii="Times New Roman" w:hAnsi="Times New Roman" w:cs="Times New Roman"/>
          <w:color w:val="auto"/>
        </w:rPr>
      </w:pPr>
      <w:r>
        <w:rPr>
          <w:rFonts w:ascii="Times New Roman" w:hAnsi="Times New Roman" w:cs="Times New Roman"/>
          <w:color w:val="auto"/>
        </w:rPr>
        <w:t>Code templates/gio_hang</w:t>
      </w:r>
      <w:r>
        <w:rPr>
          <w:rFonts w:ascii="Times New Roman" w:hAnsi="Times New Roman" w:cs="Times New Roman"/>
          <w:color w:val="auto"/>
        </w:rPr>
        <w:br/>
        <w:t>php bin/console lint:twig templates/gio_hang</w:t>
      </w:r>
    </w:p>
    <w:p w14:paraId="71EB52D0" w14:textId="77777777" w:rsidR="00D47465" w:rsidRPr="00446474" w:rsidRDefault="00000000" w:rsidP="00446474">
      <w:pPr>
        <w:pStyle w:val="Heading3"/>
        <w:tabs>
          <w:tab w:val="left" w:pos="1170"/>
        </w:tabs>
        <w:spacing w:before="0" w:after="0"/>
        <w:ind w:left="0" w:firstLine="540"/>
        <w:rPr>
          <w:color w:val="auto"/>
        </w:rPr>
      </w:pPr>
      <w:bookmarkStart w:id="30" w:name="_Toc244077030"/>
      <w:r w:rsidRPr="00446474">
        <w:rPr>
          <w:color w:val="auto"/>
        </w:rPr>
        <w:t>Giao diện Create</w:t>
      </w:r>
      <w:bookmarkEnd w:id="30"/>
    </w:p>
    <w:p w14:paraId="6BD4DFF5" w14:textId="77777777" w:rsidR="00D47465" w:rsidRPr="00446474" w:rsidRDefault="00000000" w:rsidP="00446474">
      <w:pPr>
        <w:spacing w:before="0" w:after="0"/>
        <w:ind w:firstLine="312"/>
        <w:rPr>
          <w:rFonts w:cs="Times New Roman"/>
          <w:szCs w:val="26"/>
        </w:rPr>
      </w:pPr>
      <w:r w:rsidRPr="00446474">
        <w:rPr>
          <w:rFonts w:cs="Times New Roman"/>
          <w:szCs w:val="26"/>
        </w:rPr>
        <w:t>Chức năng Create bắt đầu từ trang giỏ đang chọn, nơi khách hàng có thể tăng, giảm hoặc bỏ từng đầu sách. Khi giỏ có dữ liệu hợp lệ, khách hàng chọn Tiến hành đặt hàng (Checkout) để điền thông tin người nhận và gửi yêu cầu, hoặc dùng biểu mẫu Gửi giỏ hàng nhanh. Sau khi gửi thành công, dữ liệu được lưu vào GIO_HANG và MUA ở trạng thái Chờ duyệt.</w:t>
      </w:r>
    </w:p>
    <w:p w14:paraId="60A0B782" w14:textId="77777777" w:rsidR="00D47465" w:rsidRPr="00446474" w:rsidRDefault="00000000" w:rsidP="00446474">
      <w:pPr>
        <w:keepNext/>
        <w:spacing w:before="0" w:after="0"/>
        <w:rPr>
          <w:rFonts w:cs="Times New Roman"/>
          <w:szCs w:val="26"/>
        </w:rPr>
      </w:pPr>
      <w:r w:rsidRPr="00446474">
        <w:rPr>
          <w:rFonts w:cs="Times New Roman"/>
          <w:szCs w:val="26"/>
        </w:rPr>
        <w:t>Tệp giao diện: templates/gio_hang/index.html.twig và checkout.html.twig.</w:t>
      </w:r>
    </w:p>
    <w:p w14:paraId="10ACD9A9" w14:textId="77777777" w:rsidR="00D47465" w:rsidRPr="00446474" w:rsidRDefault="00000000" w:rsidP="00446474">
      <w:pPr>
        <w:keepNext/>
        <w:spacing w:before="0" w:after="0"/>
        <w:rPr>
          <w:rFonts w:cs="Times New Roman"/>
          <w:szCs w:val="26"/>
        </w:rPr>
      </w:pPr>
      <w:r w:rsidRPr="00446474">
        <w:rPr>
          <w:rFonts w:cs="Times New Roman"/>
          <w:szCs w:val="26"/>
        </w:rPr>
        <w:t>Lệnh kiểm tra route Create:</w:t>
      </w:r>
    </w:p>
    <w:p w14:paraId="5226DD4B" w14:textId="0072AF9E" w:rsidR="00D47465" w:rsidRPr="0045363B" w:rsidRDefault="00446474" w:rsidP="00446474">
      <w:pPr>
        <w:pStyle w:val="code"/>
        <w:keepLines/>
        <w:ind w:left="259" w:right="202" w:firstLine="0"/>
        <w:jc w:val="left"/>
        <w:rPr>
          <w:rFonts w:ascii="Times New Roman" w:hAnsi="Times New Roman" w:cs="Times New Roman"/>
          <w:color w:val="auto"/>
          <w:lang w:val="en-US"/>
        </w:rPr>
      </w:pPr>
      <w:r w:rsidRPr="0045363B">
        <w:rPr>
          <w:rFonts w:ascii="Times New Roman" w:hAnsi="Times New Roman" w:cs="Times New Roman"/>
          <w:color w:val="auto"/>
          <w:lang w:val="en-US"/>
        </w:rPr>
        <w:t>Phpbin/console debug:router app_my_cart</w:t>
      </w:r>
      <w:r w:rsidRPr="0045363B">
        <w:rPr>
          <w:rFonts w:ascii="Times New Roman" w:hAnsi="Times New Roman" w:cs="Times New Roman"/>
          <w:color w:val="auto"/>
          <w:lang w:val="en-US"/>
        </w:rPr>
        <w:br/>
        <w:t>php bin/console debug:router app_cart_checkout</w:t>
      </w:r>
      <w:r w:rsidRPr="0045363B">
        <w:rPr>
          <w:rFonts w:ascii="Times New Roman" w:hAnsi="Times New Roman" w:cs="Times New Roman"/>
          <w:color w:val="auto"/>
          <w:lang w:val="en-US"/>
        </w:rPr>
        <w:br/>
        <w:t>php bin/console debug:router app_cart_checkout_submit</w:t>
      </w:r>
    </w:p>
    <w:p w14:paraId="3804693A" w14:textId="77777777" w:rsidR="00D47465" w:rsidRPr="00446474" w:rsidRDefault="00000000" w:rsidP="00446474">
      <w:pPr>
        <w:keepNext/>
        <w:spacing w:before="0" w:after="0"/>
        <w:rPr>
          <w:rFonts w:cs="Times New Roman"/>
          <w:bCs/>
          <w:szCs w:val="26"/>
        </w:rPr>
      </w:pPr>
      <w:r w:rsidRPr="00446474">
        <w:rPr>
          <w:rFonts w:cs="Times New Roman"/>
          <w:bCs/>
          <w:szCs w:val="26"/>
        </w:rPr>
        <w:t>Trích mã Twig cho biểu mẫu gửi giỏ (rút gọn từ index.html.twig):</w:t>
      </w:r>
    </w:p>
    <w:p w14:paraId="1C45ADE4" w14:textId="77777777" w:rsidR="00D47465" w:rsidRPr="0045363B" w:rsidRDefault="00000000" w:rsidP="00512DEC">
      <w:pPr>
        <w:pStyle w:val="code"/>
        <w:keepLines/>
        <w:ind w:left="259" w:right="202" w:firstLine="0"/>
        <w:jc w:val="left"/>
        <w:rPr>
          <w:rFonts w:ascii="Times New Roman" w:hAnsi="Times New Roman" w:cs="Times New Roman"/>
          <w:color w:val="auto"/>
          <w:lang w:val="en-US"/>
        </w:rPr>
      </w:pPr>
      <w:r w:rsidRPr="0045363B">
        <w:rPr>
          <w:rFonts w:ascii="Times New Roman" w:hAnsi="Times New Roman" w:cs="Times New Roman"/>
          <w:color w:val="auto"/>
          <w:lang w:val="en-US"/>
        </w:rPr>
        <w:t>&lt;form action="{{ path('app_cart_submit') }}" method="post"&gt;</w:t>
      </w:r>
      <w:r w:rsidRPr="0045363B">
        <w:rPr>
          <w:rFonts w:ascii="Times New Roman" w:hAnsi="Times New Roman" w:cs="Times New Roman"/>
          <w:color w:val="auto"/>
          <w:lang w:val="en-US"/>
        </w:rPr>
        <w:br/>
        <w:t xml:space="preserve">  &lt;input type="hidden" name="_token"</w:t>
      </w:r>
      <w:r w:rsidRPr="0045363B">
        <w:rPr>
          <w:rFonts w:ascii="Times New Roman" w:hAnsi="Times New Roman" w:cs="Times New Roman"/>
          <w:color w:val="auto"/>
          <w:lang w:val="en-US"/>
        </w:rPr>
        <w:br/>
        <w:t xml:space="preserve">         value="{{ csrf_token('cart_submit') }}"&gt;</w:t>
      </w:r>
      <w:r w:rsidRPr="0045363B">
        <w:rPr>
          <w:rFonts w:ascii="Times New Roman" w:hAnsi="Times New Roman" w:cs="Times New Roman"/>
          <w:color w:val="auto"/>
          <w:lang w:val="en-US"/>
        </w:rPr>
        <w:br/>
        <w:t xml:space="preserve">  &lt;input type="hidden" name="nonce" value="{{ nonce }}"&gt;</w:t>
      </w:r>
      <w:r w:rsidRPr="0045363B">
        <w:rPr>
          <w:rFonts w:ascii="Times New Roman" w:hAnsi="Times New Roman" w:cs="Times New Roman"/>
          <w:color w:val="auto"/>
          <w:lang w:val="en-US"/>
        </w:rPr>
        <w:br/>
        <w:t xml:space="preserve">  &lt;textarea name="note" maxlength="255"&gt;{{ note }}&lt;/textarea&gt;</w:t>
      </w:r>
      <w:r w:rsidRPr="0045363B">
        <w:rPr>
          <w:rFonts w:ascii="Times New Roman" w:hAnsi="Times New Roman" w:cs="Times New Roman"/>
          <w:color w:val="auto"/>
          <w:lang w:val="en-US"/>
        </w:rPr>
        <w:br/>
        <w:t xml:space="preserve">  &lt;button class="button" type="submit"&gt;Gửi giỏ hàng&lt;/button&gt;</w:t>
      </w:r>
      <w:r w:rsidRPr="0045363B">
        <w:rPr>
          <w:rFonts w:ascii="Times New Roman" w:hAnsi="Times New Roman" w:cs="Times New Roman"/>
          <w:color w:val="auto"/>
          <w:lang w:val="en-US"/>
        </w:rPr>
        <w:br/>
        <w:t>&lt;/form&gt;</w:t>
      </w:r>
    </w:p>
    <w:p w14:paraId="0D4AA90F" w14:textId="77777777" w:rsidR="004309B1" w:rsidRDefault="004309B1">
      <w:pPr>
        <w:spacing w:line="295" w:lineRule="auto"/>
        <w:ind w:firstLine="312"/>
        <w:rPr>
          <w:rFonts w:cs="Times New Roman"/>
          <w:szCs w:val="26"/>
        </w:rPr>
      </w:pPr>
    </w:p>
    <w:p w14:paraId="4F6C140F" w14:textId="77777777" w:rsidR="004309B1" w:rsidRDefault="004309B1">
      <w:pPr>
        <w:spacing w:line="295" w:lineRule="auto"/>
        <w:ind w:firstLine="312"/>
        <w:rPr>
          <w:rFonts w:cs="Times New Roman"/>
          <w:szCs w:val="26"/>
        </w:rPr>
      </w:pPr>
    </w:p>
    <w:p w14:paraId="40B8A83E" w14:textId="77777777" w:rsidR="004309B1" w:rsidRDefault="004309B1">
      <w:pPr>
        <w:spacing w:line="295" w:lineRule="auto"/>
        <w:ind w:firstLine="312"/>
        <w:rPr>
          <w:rFonts w:cs="Times New Roman"/>
          <w:szCs w:val="26"/>
        </w:rPr>
      </w:pPr>
    </w:p>
    <w:p w14:paraId="39F77B08" w14:textId="77777777" w:rsidR="004309B1" w:rsidRDefault="004309B1">
      <w:pPr>
        <w:spacing w:line="295" w:lineRule="auto"/>
        <w:ind w:firstLine="312"/>
        <w:rPr>
          <w:rFonts w:cs="Times New Roman"/>
          <w:szCs w:val="26"/>
        </w:rPr>
      </w:pPr>
    </w:p>
    <w:p w14:paraId="0294E6CA" w14:textId="77777777" w:rsidR="004309B1" w:rsidRDefault="004309B1">
      <w:pPr>
        <w:spacing w:line="295" w:lineRule="auto"/>
        <w:ind w:firstLine="312"/>
        <w:rPr>
          <w:rFonts w:cs="Times New Roman"/>
          <w:szCs w:val="26"/>
        </w:rPr>
      </w:pPr>
    </w:p>
    <w:p w14:paraId="382CB2CF" w14:textId="6637B7D9" w:rsidR="00D47465" w:rsidRDefault="00000000" w:rsidP="004309B1">
      <w:pPr>
        <w:spacing w:before="0" w:after="0"/>
        <w:ind w:firstLine="317"/>
        <w:rPr>
          <w:rFonts w:cs="Times New Roman"/>
          <w:szCs w:val="26"/>
        </w:rPr>
      </w:pPr>
      <w:r>
        <w:rPr>
          <w:rFonts w:cs="Times New Roman"/>
          <w:szCs w:val="26"/>
        </w:rPr>
        <w:lastRenderedPageBreak/>
        <w:t>Trong đoạn mã trên, path() lấy địa chỉ của route gửi giỏ; csrf_token() tạo mã bảo vệ yêu cầu POST; nonce dùng để tránh gửi lặp. Ghi chú được giới hạn 255 ký tự. Ở luồng Checkout, biểu mẫu còn yêu cầu tên, điện thoại và địa chỉ người nhận; Controller kiểm tra lại dữ liệu và tồn kho trước khi lưu.</w:t>
      </w:r>
    </w:p>
    <w:p w14:paraId="25D484C5" w14:textId="77777777" w:rsidR="00D47465" w:rsidRDefault="00000000">
      <w:pPr>
        <w:keepNext/>
        <w:spacing w:line="295" w:lineRule="auto"/>
        <w:ind w:firstLine="312"/>
      </w:pPr>
      <w:r>
        <w:rPr>
          <w:rFonts w:cs="Times New Roman"/>
          <w:i/>
          <w:noProof/>
          <w:szCs w:val="26"/>
        </w:rPr>
        <w:drawing>
          <wp:inline distT="0" distB="0" distL="0" distR="0" wp14:anchorId="35B43413" wp14:editId="5D3E86DB">
            <wp:extent cx="5859780" cy="433324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7"/>
                    <a:stretch>
                      <a:fillRect/>
                    </a:stretch>
                  </pic:blipFill>
                  <pic:spPr>
                    <a:xfrm>
                      <a:off x="0" y="0"/>
                      <a:ext cx="5880524" cy="4348370"/>
                    </a:xfrm>
                    <a:prstGeom prst="rect">
                      <a:avLst/>
                    </a:prstGeom>
                  </pic:spPr>
                </pic:pic>
              </a:graphicData>
            </a:graphic>
          </wp:inline>
        </w:drawing>
      </w:r>
    </w:p>
    <w:p w14:paraId="55A8F3F5" w14:textId="7247C889" w:rsidR="00D47465" w:rsidRPr="0045363B" w:rsidRDefault="00000000" w:rsidP="005810F2">
      <w:pPr>
        <w:pStyle w:val="Bng-Hnh"/>
        <w:spacing w:before="0" w:after="0"/>
        <w:ind w:firstLine="0"/>
        <w:rPr>
          <w:lang w:val="en-US"/>
        </w:rPr>
      </w:pPr>
      <w:r w:rsidRPr="0045363B">
        <w:rPr>
          <w:lang w:val="en-US"/>
        </w:rPr>
        <w:t>Hình 18 Giao diện tạo và gửi giỏ hàng của khách hàng</w:t>
      </w:r>
    </w:p>
    <w:p w14:paraId="4DA3DD3D" w14:textId="77777777" w:rsidR="00D47465" w:rsidRDefault="00000000" w:rsidP="003A0592">
      <w:pPr>
        <w:pStyle w:val="Heading3"/>
        <w:tabs>
          <w:tab w:val="left" w:pos="1170"/>
        </w:tabs>
        <w:spacing w:before="0" w:after="0"/>
        <w:ind w:left="0" w:firstLine="540"/>
        <w:rPr>
          <w:color w:val="auto"/>
        </w:rPr>
      </w:pPr>
      <w:bookmarkStart w:id="31" w:name="_Toc244077031"/>
      <w:r>
        <w:rPr>
          <w:color w:val="auto"/>
        </w:rPr>
        <w:t>Giao diện Read</w:t>
      </w:r>
      <w:bookmarkEnd w:id="31"/>
    </w:p>
    <w:p w14:paraId="226B41D5" w14:textId="77777777" w:rsidR="00D47465" w:rsidRDefault="00000000" w:rsidP="003A0592">
      <w:pPr>
        <w:spacing w:before="0" w:after="0"/>
        <w:ind w:firstLine="312"/>
        <w:rPr>
          <w:rFonts w:cs="Times New Roman"/>
          <w:szCs w:val="26"/>
        </w:rPr>
      </w:pPr>
      <w:r>
        <w:rPr>
          <w:rFonts w:cs="Times New Roman"/>
          <w:szCs w:val="26"/>
        </w:rPr>
        <w:t>Chức năng Read được triển khai cho hai vai trò. Khách hàng truy cập Lịch sử giỏ đã gửi để xem giỏ của mình, lọc theo trạng thái và mở chi tiết. Quản trị viên sử dụng trang Quản lý giỏ hàng để tìm kiếm giỏ theo mã giỏ hoặc thông tin khách hàng, theo dõi tình trạng xử lý và xem sách trong từng giỏ.</w:t>
      </w:r>
    </w:p>
    <w:p w14:paraId="07C94599" w14:textId="77777777" w:rsidR="00D47465" w:rsidRPr="003A0592" w:rsidRDefault="00000000" w:rsidP="003A0592">
      <w:pPr>
        <w:keepNext/>
        <w:spacing w:before="0" w:after="0"/>
        <w:rPr>
          <w:rFonts w:cs="Times New Roman"/>
          <w:bCs/>
          <w:szCs w:val="26"/>
        </w:rPr>
      </w:pPr>
      <w:r w:rsidRPr="003A0592">
        <w:rPr>
          <w:rFonts w:cs="Times New Roman"/>
          <w:bCs/>
          <w:szCs w:val="26"/>
        </w:rPr>
        <w:lastRenderedPageBreak/>
        <w:t>Tệp giao diện: templates/gio_hang/history.html.twig và detail.html.twig.</w:t>
      </w:r>
    </w:p>
    <w:p w14:paraId="4F7FC16B" w14:textId="77777777" w:rsidR="00D47465" w:rsidRPr="003A0592" w:rsidRDefault="00000000" w:rsidP="003A0592">
      <w:pPr>
        <w:keepNext/>
        <w:spacing w:before="0" w:after="0"/>
        <w:rPr>
          <w:rFonts w:cs="Times New Roman"/>
          <w:bCs/>
          <w:szCs w:val="26"/>
        </w:rPr>
      </w:pPr>
      <w:r w:rsidRPr="003A0592">
        <w:rPr>
          <w:rFonts w:cs="Times New Roman"/>
          <w:bCs/>
          <w:szCs w:val="26"/>
        </w:rPr>
        <w:t>Lệnh kiểm tra route Read:</w:t>
      </w:r>
    </w:p>
    <w:p w14:paraId="732C009B" w14:textId="77777777" w:rsidR="00D47465" w:rsidRPr="0045363B" w:rsidRDefault="00000000" w:rsidP="003A0592">
      <w:pPr>
        <w:pStyle w:val="code"/>
        <w:keepLines/>
        <w:ind w:left="259" w:right="202" w:firstLine="0"/>
        <w:jc w:val="left"/>
        <w:rPr>
          <w:rFonts w:ascii="Times New Roman" w:hAnsi="Times New Roman" w:cs="Times New Roman"/>
          <w:color w:val="auto"/>
          <w:lang w:val="en-US"/>
        </w:rPr>
      </w:pPr>
      <w:r w:rsidRPr="0045363B">
        <w:rPr>
          <w:rFonts w:ascii="Times New Roman" w:hAnsi="Times New Roman" w:cs="Times New Roman"/>
          <w:color w:val="auto"/>
          <w:lang w:val="en-US"/>
        </w:rPr>
        <w:t>php bin/console debug:router app_cart_history</w:t>
      </w:r>
      <w:r w:rsidRPr="0045363B">
        <w:rPr>
          <w:rFonts w:ascii="Times New Roman" w:hAnsi="Times New Roman" w:cs="Times New Roman"/>
          <w:color w:val="auto"/>
          <w:lang w:val="en-US"/>
        </w:rPr>
        <w:br/>
        <w:t>php bin/console debug:router app_cart_detail</w:t>
      </w:r>
      <w:r w:rsidRPr="0045363B">
        <w:rPr>
          <w:rFonts w:ascii="Times New Roman" w:hAnsi="Times New Roman" w:cs="Times New Roman"/>
          <w:color w:val="auto"/>
          <w:lang w:val="en-US"/>
        </w:rPr>
        <w:br/>
        <w:t>php bin/console debug:router app_admin_carts</w:t>
      </w:r>
      <w:r w:rsidRPr="0045363B">
        <w:rPr>
          <w:rFonts w:ascii="Times New Roman" w:hAnsi="Times New Roman" w:cs="Times New Roman"/>
          <w:color w:val="auto"/>
          <w:lang w:val="en-US"/>
        </w:rPr>
        <w:br/>
        <w:t>php bin/console debug:router app_admin_cart_detail</w:t>
      </w:r>
    </w:p>
    <w:p w14:paraId="7A20393C" w14:textId="77777777" w:rsidR="00D47465" w:rsidRPr="003A0592" w:rsidRDefault="00000000" w:rsidP="003A0592">
      <w:pPr>
        <w:keepNext/>
        <w:spacing w:before="0" w:after="0"/>
        <w:rPr>
          <w:rFonts w:cs="Times New Roman"/>
          <w:bCs/>
          <w:szCs w:val="26"/>
        </w:rPr>
      </w:pPr>
      <w:r w:rsidRPr="003A0592">
        <w:rPr>
          <w:rFonts w:cs="Times New Roman"/>
          <w:bCs/>
          <w:szCs w:val="26"/>
        </w:rPr>
        <w:t>Trích mã Twig hiển thị lịch sử (rút gọn từ history.html.twig):</w:t>
      </w:r>
    </w:p>
    <w:p w14:paraId="4140A79C" w14:textId="77777777" w:rsidR="00D47465" w:rsidRPr="0045363B" w:rsidRDefault="00000000" w:rsidP="003A0592">
      <w:pPr>
        <w:pStyle w:val="code"/>
        <w:keepLines/>
        <w:ind w:left="259" w:right="202" w:firstLine="0"/>
        <w:jc w:val="left"/>
        <w:rPr>
          <w:rFonts w:ascii="Times New Roman" w:hAnsi="Times New Roman" w:cs="Times New Roman"/>
          <w:color w:val="auto"/>
          <w:lang w:val="en-US"/>
        </w:rPr>
      </w:pPr>
      <w:r w:rsidRPr="0045363B">
        <w:rPr>
          <w:rFonts w:ascii="Times New Roman" w:hAnsi="Times New Roman" w:cs="Times New Roman"/>
          <w:color w:val="auto"/>
          <w:lang w:val="en-US"/>
        </w:rPr>
        <w:t>{% for cart in carts %}</w:t>
      </w:r>
      <w:r w:rsidRPr="0045363B">
        <w:rPr>
          <w:rFonts w:ascii="Times New Roman" w:hAnsi="Times New Roman" w:cs="Times New Roman"/>
          <w:color w:val="auto"/>
          <w:lang w:val="en-US"/>
        </w:rPr>
        <w:br/>
        <w:t xml:space="preserve">  &lt;h2&gt;&lt;a href="{{ path(admin ? 'app_admin_cart_detail'</w:t>
      </w:r>
      <w:r w:rsidRPr="0045363B">
        <w:rPr>
          <w:rFonts w:ascii="Times New Roman" w:hAnsi="Times New Roman" w:cs="Times New Roman"/>
          <w:color w:val="auto"/>
          <w:lang w:val="en-US"/>
        </w:rPr>
        <w:br/>
        <w:t xml:space="preserve">      : 'app_cart_detail', {id: cart.GIO_HANG_ID_GIO}) }}"&gt;</w:t>
      </w:r>
      <w:r w:rsidRPr="0045363B">
        <w:rPr>
          <w:rFonts w:ascii="Times New Roman" w:hAnsi="Times New Roman" w:cs="Times New Roman"/>
          <w:color w:val="auto"/>
          <w:lang w:val="en-US"/>
        </w:rPr>
        <w:br/>
        <w:t xml:space="preserve">    Giỏ #{{ cart.GIO_HANG_ID_GIO }}&lt;/a&gt;&lt;/h2&gt;</w:t>
      </w:r>
      <w:r w:rsidRPr="0045363B">
        <w:rPr>
          <w:rFonts w:ascii="Times New Roman" w:hAnsi="Times New Roman" w:cs="Times New Roman"/>
          <w:color w:val="auto"/>
          <w:lang w:val="en-US"/>
        </w:rPr>
        <w:br/>
        <w:t xml:space="preserve">  &lt;p&gt;{{ cart.GIO_HANG_TRANG_THAI }}&lt;/p&gt;</w:t>
      </w:r>
      <w:r w:rsidRPr="0045363B">
        <w:rPr>
          <w:rFonts w:ascii="Times New Roman" w:hAnsi="Times New Roman" w:cs="Times New Roman"/>
          <w:color w:val="auto"/>
          <w:lang w:val="en-US"/>
        </w:rPr>
        <w:br/>
        <w:t xml:space="preserve">  &lt;p&gt;{{ cart.current_total|vnd }} &lt;/p&gt;</w:t>
      </w:r>
      <w:r w:rsidRPr="0045363B">
        <w:rPr>
          <w:rFonts w:ascii="Times New Roman" w:hAnsi="Times New Roman" w:cs="Times New Roman"/>
          <w:color w:val="auto"/>
          <w:lang w:val="en-US"/>
        </w:rPr>
        <w:br/>
        <w:t>{% else %}</w:t>
      </w:r>
      <w:r w:rsidRPr="0045363B">
        <w:rPr>
          <w:rFonts w:ascii="Times New Roman" w:hAnsi="Times New Roman" w:cs="Times New Roman"/>
          <w:color w:val="auto"/>
          <w:lang w:val="en-US"/>
        </w:rPr>
        <w:br/>
        <w:t xml:space="preserve">  &lt;p&gt;Không có giỏ hàng phù hợp&lt;/p&gt;</w:t>
      </w:r>
      <w:r w:rsidRPr="0045363B">
        <w:rPr>
          <w:rFonts w:ascii="Times New Roman" w:hAnsi="Times New Roman" w:cs="Times New Roman"/>
          <w:color w:val="auto"/>
          <w:lang w:val="en-US"/>
        </w:rPr>
        <w:br/>
        <w:t>{% endfor %}</w:t>
      </w:r>
    </w:p>
    <w:p w14:paraId="686AEC67" w14:textId="77777777" w:rsidR="00D47465" w:rsidRDefault="00000000" w:rsidP="008A2BD5">
      <w:pPr>
        <w:spacing w:before="0" w:after="0"/>
        <w:ind w:firstLine="317"/>
        <w:rPr>
          <w:rFonts w:cs="Times New Roman"/>
          <w:szCs w:val="26"/>
        </w:rPr>
      </w:pPr>
      <w:r>
        <w:rPr>
          <w:rFonts w:cs="Times New Roman"/>
          <w:szCs w:val="26"/>
        </w:rPr>
        <w:t>Vòng lặp for tạo danh sách các giỏ trả về từ Controller. Biến admin quyết định route chi tiết dành cho khách hàng hay quản trị viên. Tệp detail.html.twig hiển thị thời gian gửi, trạng thái, ghi chú, sách và số lượng; dữ liệu tiền được định dạng bởi bộ lọc vnd. Tổng tiền trên màn hình Read là số tiền theo giá sách hiện tại, không phải giá cố định tại thời điểm tạo giỏ.</w:t>
      </w:r>
    </w:p>
    <w:p w14:paraId="68FC185D" w14:textId="77777777" w:rsidR="00D47465" w:rsidRDefault="00000000" w:rsidP="008A2BD5">
      <w:pPr>
        <w:spacing w:before="0" w:after="0"/>
        <w:ind w:firstLine="317"/>
        <w:rPr>
          <w:rFonts w:cs="Times New Roman"/>
          <w:szCs w:val="26"/>
        </w:rPr>
      </w:pPr>
      <w:r>
        <w:rPr>
          <w:rFonts w:cs="Times New Roman"/>
          <w:szCs w:val="26"/>
        </w:rPr>
        <w:t>Ở phía server, CartReadController.php áp dụng ROLE_USER hoặc ROLE_ADMIN tương ứng và giới hạn truy vấn theo tài khoản sở hữu giỏ; việc bảo vệ dữ liệu không chỉ dựa vào ẩn nút trên giao diện.</w:t>
      </w:r>
    </w:p>
    <w:p w14:paraId="2A3F85AC" w14:textId="77777777" w:rsidR="00D47465" w:rsidRDefault="00000000" w:rsidP="005810F2">
      <w:pPr>
        <w:pStyle w:val="Caption"/>
        <w:keepNext/>
        <w:spacing w:before="80" w:after="160"/>
        <w:ind w:firstLine="0"/>
        <w:jc w:val="center"/>
        <w:rPr>
          <w:color w:val="auto"/>
        </w:rPr>
      </w:pPr>
      <w:r>
        <w:rPr>
          <w:rFonts w:cs="Times New Roman"/>
          <w:b w:val="0"/>
          <w:bCs w:val="0"/>
          <w:i/>
          <w:noProof/>
          <w:color w:val="auto"/>
          <w:sz w:val="26"/>
          <w:szCs w:val="26"/>
        </w:rPr>
        <w:lastRenderedPageBreak/>
        <w:drawing>
          <wp:inline distT="0" distB="0" distL="0" distR="0" wp14:anchorId="42C8641D" wp14:editId="6875F3AF">
            <wp:extent cx="5839574" cy="535965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8"/>
                    <a:stretch>
                      <a:fillRect/>
                    </a:stretch>
                  </pic:blipFill>
                  <pic:spPr>
                    <a:xfrm>
                      <a:off x="0" y="0"/>
                      <a:ext cx="5841851" cy="5361741"/>
                    </a:xfrm>
                    <a:prstGeom prst="rect">
                      <a:avLst/>
                    </a:prstGeom>
                  </pic:spPr>
                </pic:pic>
              </a:graphicData>
            </a:graphic>
          </wp:inline>
        </w:drawing>
      </w:r>
    </w:p>
    <w:p w14:paraId="7D9EC997" w14:textId="453FFD07" w:rsidR="00D47465" w:rsidRPr="0045363B" w:rsidRDefault="00000000" w:rsidP="005810F2">
      <w:pPr>
        <w:pStyle w:val="Bng-Hnh"/>
        <w:spacing w:before="0" w:after="0"/>
        <w:ind w:firstLine="0"/>
        <w:rPr>
          <w:lang w:val="en-US"/>
        </w:rPr>
      </w:pPr>
      <w:r w:rsidRPr="0045363B">
        <w:rPr>
          <w:lang w:val="en-US"/>
        </w:rPr>
        <w:t>Hình 19 Giao diện xem danh sách lịch</w:t>
      </w:r>
      <w:r>
        <w:rPr>
          <w:lang w:val="vi-VN"/>
        </w:rPr>
        <w:t xml:space="preserve"> sử</w:t>
      </w:r>
      <w:r w:rsidRPr="0045363B">
        <w:rPr>
          <w:lang w:val="en-US"/>
        </w:rPr>
        <w:t xml:space="preserve"> giỏ hàng</w:t>
      </w:r>
    </w:p>
    <w:p w14:paraId="4FA8AEAD" w14:textId="77777777" w:rsidR="00D47465" w:rsidRDefault="00000000" w:rsidP="008A2BD5">
      <w:pPr>
        <w:pStyle w:val="Heading3"/>
        <w:tabs>
          <w:tab w:val="left" w:pos="1170"/>
        </w:tabs>
        <w:spacing w:before="0" w:after="0"/>
        <w:ind w:left="0" w:firstLine="540"/>
        <w:rPr>
          <w:color w:val="auto"/>
        </w:rPr>
      </w:pPr>
      <w:bookmarkStart w:id="32" w:name="_Toc244077032"/>
      <w:r>
        <w:rPr>
          <w:color w:val="auto"/>
        </w:rPr>
        <w:t>Giao diện Update</w:t>
      </w:r>
      <w:bookmarkEnd w:id="32"/>
    </w:p>
    <w:p w14:paraId="1541F067" w14:textId="77777777" w:rsidR="00D47465" w:rsidRDefault="00000000" w:rsidP="008A2BD5">
      <w:pPr>
        <w:spacing w:before="0" w:after="0"/>
        <w:ind w:firstLine="312"/>
        <w:rPr>
          <w:rFonts w:cs="Times New Roman"/>
          <w:szCs w:val="26"/>
        </w:rPr>
      </w:pPr>
      <w:r>
        <w:rPr>
          <w:rFonts w:cs="Times New Roman"/>
          <w:szCs w:val="26"/>
        </w:rPr>
        <w:t>Đối với giỏ đang ở trạng thái Chờ duyệt, khách hàng chọn Sửa giỏ hàng từ lịch sử hoặc trang chi tiết để thay đổi số lượng, bỏ sách, thêm sách mới và chỉnh ghi chú. Sau khi Admin duyệt hoặc từ chối, giao diện không còn hiển thị nút sửa; Controller và Service vẫn kiểm tra trạng thái, quyền sở hữu và tồn kho khi xử lý dữ liệu gửi lên.</w:t>
      </w:r>
    </w:p>
    <w:p w14:paraId="1DB052D2" w14:textId="77777777" w:rsidR="00D47465" w:rsidRPr="008A2BD5" w:rsidRDefault="00000000" w:rsidP="008A2BD5">
      <w:pPr>
        <w:keepNext/>
        <w:spacing w:before="0" w:after="0"/>
        <w:rPr>
          <w:rFonts w:cs="Times New Roman"/>
          <w:bCs/>
          <w:szCs w:val="26"/>
        </w:rPr>
      </w:pPr>
      <w:r w:rsidRPr="008A2BD5">
        <w:rPr>
          <w:rFonts w:cs="Times New Roman"/>
          <w:bCs/>
          <w:szCs w:val="26"/>
        </w:rPr>
        <w:t>Tệp giao diện: templates/gio_hang/edit.html.twig và detail.html.twig.</w:t>
      </w:r>
    </w:p>
    <w:p w14:paraId="10660CFF" w14:textId="77777777" w:rsidR="00D47465" w:rsidRPr="008A2BD5" w:rsidRDefault="00000000" w:rsidP="008A2BD5">
      <w:pPr>
        <w:keepNext/>
        <w:spacing w:before="0" w:after="0"/>
        <w:rPr>
          <w:rFonts w:cs="Times New Roman"/>
          <w:bCs/>
          <w:szCs w:val="26"/>
        </w:rPr>
      </w:pPr>
      <w:r w:rsidRPr="008A2BD5">
        <w:rPr>
          <w:rFonts w:cs="Times New Roman"/>
          <w:bCs/>
          <w:szCs w:val="26"/>
        </w:rPr>
        <w:t>Lệnh kiểm tra route Update:</w:t>
      </w:r>
    </w:p>
    <w:p w14:paraId="360D49C9" w14:textId="77777777" w:rsidR="00D47465" w:rsidRPr="0045363B" w:rsidRDefault="00000000" w:rsidP="008A2BD5">
      <w:pPr>
        <w:pStyle w:val="code"/>
        <w:keepLines/>
        <w:ind w:left="259" w:right="202" w:firstLine="0"/>
        <w:jc w:val="left"/>
        <w:rPr>
          <w:rFonts w:ascii="Times New Roman" w:hAnsi="Times New Roman" w:cs="Times New Roman"/>
          <w:color w:val="auto"/>
          <w:lang w:val="en-US"/>
        </w:rPr>
      </w:pPr>
      <w:r w:rsidRPr="0045363B">
        <w:rPr>
          <w:rFonts w:ascii="Times New Roman" w:hAnsi="Times New Roman" w:cs="Times New Roman"/>
          <w:color w:val="auto"/>
          <w:lang w:val="en-US"/>
        </w:rPr>
        <w:t>php bin/console debug:router app_cart_edit</w:t>
      </w:r>
      <w:r w:rsidRPr="0045363B">
        <w:rPr>
          <w:rFonts w:ascii="Times New Roman" w:hAnsi="Times New Roman" w:cs="Times New Roman"/>
          <w:color w:val="auto"/>
          <w:lang w:val="en-US"/>
        </w:rPr>
        <w:br/>
        <w:t>php bin/console debug:router app_admin_cart_review</w:t>
      </w:r>
    </w:p>
    <w:p w14:paraId="36D471DF" w14:textId="77777777" w:rsidR="00D47465" w:rsidRPr="008A2BD5" w:rsidRDefault="00000000" w:rsidP="008A2BD5">
      <w:pPr>
        <w:keepNext/>
        <w:spacing w:before="0" w:after="0"/>
        <w:rPr>
          <w:rFonts w:cs="Times New Roman"/>
          <w:bCs/>
          <w:szCs w:val="26"/>
        </w:rPr>
      </w:pPr>
      <w:r w:rsidRPr="008A2BD5">
        <w:rPr>
          <w:rFonts w:cs="Times New Roman"/>
          <w:bCs/>
          <w:szCs w:val="26"/>
        </w:rPr>
        <w:lastRenderedPageBreak/>
        <w:t>Trích mã Twig sửa giỏ (rút gọn từ edit.html.twig):</w:t>
      </w:r>
    </w:p>
    <w:p w14:paraId="0F21474A" w14:textId="77777777" w:rsidR="00D47465" w:rsidRPr="0045363B" w:rsidRDefault="00000000" w:rsidP="008A2BD5">
      <w:pPr>
        <w:pStyle w:val="code"/>
        <w:keepLines/>
        <w:ind w:left="259" w:right="202" w:firstLine="0"/>
        <w:jc w:val="left"/>
        <w:rPr>
          <w:rFonts w:ascii="Times New Roman" w:hAnsi="Times New Roman" w:cs="Times New Roman"/>
          <w:color w:val="auto"/>
          <w:lang w:val="en-US"/>
        </w:rPr>
      </w:pPr>
      <w:r w:rsidRPr="0045363B">
        <w:rPr>
          <w:rFonts w:ascii="Times New Roman" w:hAnsi="Times New Roman" w:cs="Times New Roman"/>
          <w:color w:val="auto"/>
          <w:lang w:val="en-US"/>
        </w:rPr>
        <w:t>&lt;form method="post"</w:t>
      </w:r>
      <w:r w:rsidRPr="0045363B">
        <w:rPr>
          <w:rFonts w:ascii="Times New Roman" w:hAnsi="Times New Roman" w:cs="Times New Roman"/>
          <w:color w:val="auto"/>
          <w:lang w:val="en-US"/>
        </w:rPr>
        <w:br/>
        <w:t xml:space="preserve">      action="{{ path('app_cart_edit', {id:cart.GIO_HANG_ID_GIO}) }}"&gt;</w:t>
      </w:r>
      <w:r w:rsidRPr="0045363B">
        <w:rPr>
          <w:rFonts w:ascii="Times New Roman" w:hAnsi="Times New Roman" w:cs="Times New Roman"/>
          <w:color w:val="auto"/>
          <w:lang w:val="en-US"/>
        </w:rPr>
        <w:br/>
        <w:t xml:space="preserve">  &lt;input type="hidden" name="_token"</w:t>
      </w:r>
      <w:r w:rsidRPr="0045363B">
        <w:rPr>
          <w:rFonts w:ascii="Times New Roman" w:hAnsi="Times New Roman" w:cs="Times New Roman"/>
          <w:color w:val="auto"/>
          <w:lang w:val="en-US"/>
        </w:rPr>
        <w:br/>
        <w:t xml:space="preserve">         value="{{ csrf_token('cart_edit_' ~ cart.GIO_HANG_ID_GIO) }}"&gt;</w:t>
      </w:r>
      <w:r w:rsidRPr="0045363B">
        <w:rPr>
          <w:rFonts w:ascii="Times New Roman" w:hAnsi="Times New Roman" w:cs="Times New Roman"/>
          <w:color w:val="auto"/>
          <w:lang w:val="en-US"/>
        </w:rPr>
        <w:br/>
        <w:t xml:space="preserve">  &lt;input type="number" min="1" step="1"</w:t>
      </w:r>
      <w:r w:rsidRPr="0045363B">
        <w:rPr>
          <w:rFonts w:ascii="Times New Roman" w:hAnsi="Times New Roman" w:cs="Times New Roman"/>
          <w:color w:val="auto"/>
          <w:lang w:val="en-US"/>
        </w:rPr>
        <w:br/>
        <w:t xml:space="preserve">         name="items[{{ line.id }}]" value="{{ line.quantity }}"&gt;</w:t>
      </w:r>
      <w:r w:rsidRPr="0045363B">
        <w:rPr>
          <w:rFonts w:ascii="Times New Roman" w:hAnsi="Times New Roman" w:cs="Times New Roman"/>
          <w:color w:val="auto"/>
          <w:lang w:val="en-US"/>
        </w:rPr>
        <w:br/>
        <w:t xml:space="preserve">  &lt;input type="checkbox" name="remove[{{ line.id }}]" value="1"&gt;</w:t>
      </w:r>
      <w:r w:rsidRPr="0045363B">
        <w:rPr>
          <w:rFonts w:ascii="Times New Roman" w:hAnsi="Times New Roman" w:cs="Times New Roman"/>
          <w:color w:val="auto"/>
          <w:lang w:val="en-US"/>
        </w:rPr>
        <w:br/>
        <w:t xml:space="preserve">  &lt;textarea name="note" maxlength="255"&gt;{{ note }}&lt;/textarea&gt;</w:t>
      </w:r>
      <w:r w:rsidRPr="0045363B">
        <w:rPr>
          <w:rFonts w:ascii="Times New Roman" w:hAnsi="Times New Roman" w:cs="Times New Roman"/>
          <w:color w:val="auto"/>
          <w:lang w:val="en-US"/>
        </w:rPr>
        <w:br/>
        <w:t xml:space="preserve">  &lt;button type="submit"&gt;Lưu thay đổi&lt;/button&gt;</w:t>
      </w:r>
      <w:r w:rsidRPr="0045363B">
        <w:rPr>
          <w:rFonts w:ascii="Times New Roman" w:hAnsi="Times New Roman" w:cs="Times New Roman"/>
          <w:color w:val="auto"/>
          <w:lang w:val="en-US"/>
        </w:rPr>
        <w:br/>
        <w:t>&lt;/form&gt;</w:t>
      </w:r>
    </w:p>
    <w:p w14:paraId="0AB89C1B" w14:textId="77777777" w:rsidR="00D47465" w:rsidRDefault="00000000" w:rsidP="008A2BD5">
      <w:pPr>
        <w:spacing w:before="0" w:after="0"/>
        <w:ind w:firstLine="312"/>
        <w:rPr>
          <w:rFonts w:cs="Times New Roman"/>
          <w:szCs w:val="26"/>
        </w:rPr>
      </w:pPr>
      <w:r>
        <w:rPr>
          <w:rFonts w:cs="Times New Roman"/>
          <w:szCs w:val="26"/>
        </w:rPr>
        <w:t>Tên trường items[mã_sách] giúp Controller nhận đồng thời nhiều số lượng sách; remove[mã_sách] dùng để bỏ dòng sách. Hệ thống cũng cung cấp danh sách tìm kiếm để chọn new_book và new_quantity. Các ràng buộc min và maxlength hỗ trợ nhập liệu, nhưng quy tắc giỏ không rỗng và số lượng không vượt tồn kho được kiểm tra lại ở CartService.</w:t>
      </w:r>
    </w:p>
    <w:p w14:paraId="67497074" w14:textId="77777777" w:rsidR="00D47465" w:rsidRPr="008A2BD5" w:rsidRDefault="00000000" w:rsidP="008A2BD5">
      <w:pPr>
        <w:keepNext/>
        <w:spacing w:before="0" w:after="0"/>
        <w:rPr>
          <w:rFonts w:cs="Times New Roman"/>
          <w:bCs/>
          <w:szCs w:val="26"/>
        </w:rPr>
      </w:pPr>
      <w:r w:rsidRPr="008A2BD5">
        <w:rPr>
          <w:rFonts w:cs="Times New Roman"/>
          <w:bCs/>
          <w:szCs w:val="26"/>
        </w:rPr>
        <w:t>Trích mã Twig xử lý duyệt hoặc từ chối (rút gọn từ detail.html.twig):</w:t>
      </w:r>
    </w:p>
    <w:p w14:paraId="076BF846" w14:textId="77777777" w:rsidR="00D47465" w:rsidRPr="0045363B" w:rsidRDefault="00000000" w:rsidP="008A2BD5">
      <w:pPr>
        <w:pStyle w:val="code"/>
        <w:keepLines/>
        <w:ind w:left="259" w:right="202" w:firstLine="0"/>
        <w:jc w:val="left"/>
        <w:rPr>
          <w:rFonts w:ascii="Times New Roman" w:hAnsi="Times New Roman" w:cs="Times New Roman"/>
          <w:color w:val="auto"/>
          <w:lang w:val="en-US"/>
        </w:rPr>
      </w:pPr>
      <w:r w:rsidRPr="0045363B">
        <w:rPr>
          <w:rFonts w:ascii="Times New Roman" w:hAnsi="Times New Roman" w:cs="Times New Roman"/>
          <w:color w:val="auto"/>
          <w:lang w:val="en-US"/>
        </w:rPr>
        <w:t>{% if admin and cart.GIO_HANG_TRANG_THAI == 'Chờ duyệt' %}</w:t>
      </w:r>
      <w:r w:rsidRPr="0045363B">
        <w:rPr>
          <w:rFonts w:ascii="Times New Roman" w:hAnsi="Times New Roman" w:cs="Times New Roman"/>
          <w:color w:val="auto"/>
          <w:lang w:val="en-US"/>
        </w:rPr>
        <w:br/>
        <w:t>&lt;form method="post" action="{{ path('app_admin_cart_review',</w:t>
      </w:r>
      <w:r w:rsidRPr="0045363B">
        <w:rPr>
          <w:rFonts w:ascii="Times New Roman" w:hAnsi="Times New Roman" w:cs="Times New Roman"/>
          <w:color w:val="auto"/>
          <w:lang w:val="en-US"/>
        </w:rPr>
        <w:br/>
        <w:t xml:space="preserve">   {id:cart.GIO_HANG_ID_GIO, action:'approve'}) }}"&gt;</w:t>
      </w:r>
      <w:r w:rsidRPr="0045363B">
        <w:rPr>
          <w:rFonts w:ascii="Times New Roman" w:hAnsi="Times New Roman" w:cs="Times New Roman"/>
          <w:color w:val="auto"/>
          <w:lang w:val="en-US"/>
        </w:rPr>
        <w:br/>
        <w:t xml:space="preserve">  &lt;input type="hidden" name="_token"</w:t>
      </w:r>
      <w:r w:rsidRPr="0045363B">
        <w:rPr>
          <w:rFonts w:ascii="Times New Roman" w:hAnsi="Times New Roman" w:cs="Times New Roman"/>
          <w:color w:val="auto"/>
          <w:lang w:val="en-US"/>
        </w:rPr>
        <w:br/>
        <w:t xml:space="preserve">         value="{{ csrf_token('cart_approve_' ~ cart.GIO_HANG_ID_GIO) }}"&gt;</w:t>
      </w:r>
      <w:r w:rsidRPr="0045363B">
        <w:rPr>
          <w:rFonts w:ascii="Times New Roman" w:hAnsi="Times New Roman" w:cs="Times New Roman"/>
          <w:color w:val="auto"/>
          <w:lang w:val="en-US"/>
        </w:rPr>
        <w:br/>
        <w:t xml:space="preserve">  &lt;button type="submit"&gt;Duyệt&lt;/button&gt;</w:t>
      </w:r>
      <w:r w:rsidRPr="0045363B">
        <w:rPr>
          <w:rFonts w:ascii="Times New Roman" w:hAnsi="Times New Roman" w:cs="Times New Roman"/>
          <w:color w:val="auto"/>
          <w:lang w:val="en-US"/>
        </w:rPr>
        <w:br/>
        <w:t>&lt;/form&gt;</w:t>
      </w:r>
      <w:r w:rsidRPr="0045363B">
        <w:rPr>
          <w:rFonts w:ascii="Times New Roman" w:hAnsi="Times New Roman" w:cs="Times New Roman"/>
          <w:color w:val="auto"/>
          <w:lang w:val="en-US"/>
        </w:rPr>
        <w:br/>
        <w:t>&lt;form method="post" action="{{ path('app_admin_cart_review',</w:t>
      </w:r>
      <w:r w:rsidRPr="0045363B">
        <w:rPr>
          <w:rFonts w:ascii="Times New Roman" w:hAnsi="Times New Roman" w:cs="Times New Roman"/>
          <w:color w:val="auto"/>
          <w:lang w:val="en-US"/>
        </w:rPr>
        <w:br/>
        <w:t xml:space="preserve">   {id:cart.GIO_HANG_ID_GIO, action:'reject'}) }}"&gt;</w:t>
      </w:r>
      <w:r w:rsidRPr="0045363B">
        <w:rPr>
          <w:rFonts w:ascii="Times New Roman" w:hAnsi="Times New Roman" w:cs="Times New Roman"/>
          <w:color w:val="auto"/>
          <w:lang w:val="en-US"/>
        </w:rPr>
        <w:br/>
        <w:t xml:space="preserve">  &lt;textarea name="reason" required maxlength="255"&gt;&lt;/textarea&gt;</w:t>
      </w:r>
      <w:r w:rsidRPr="0045363B">
        <w:rPr>
          <w:rFonts w:ascii="Times New Roman" w:hAnsi="Times New Roman" w:cs="Times New Roman"/>
          <w:color w:val="auto"/>
          <w:lang w:val="en-US"/>
        </w:rPr>
        <w:br/>
        <w:t xml:space="preserve">  &lt;button type="submit"&gt;Từ chối&lt;/button&gt;</w:t>
      </w:r>
      <w:r w:rsidRPr="0045363B">
        <w:rPr>
          <w:rFonts w:ascii="Times New Roman" w:hAnsi="Times New Roman" w:cs="Times New Roman"/>
          <w:color w:val="auto"/>
          <w:lang w:val="en-US"/>
        </w:rPr>
        <w:br/>
        <w:t>&lt;/form&gt;</w:t>
      </w:r>
      <w:r w:rsidRPr="0045363B">
        <w:rPr>
          <w:rFonts w:ascii="Times New Roman" w:hAnsi="Times New Roman" w:cs="Times New Roman"/>
          <w:color w:val="auto"/>
          <w:lang w:val="en-US"/>
        </w:rPr>
        <w:br/>
        <w:t>{% endif %}</w:t>
      </w:r>
    </w:p>
    <w:p w14:paraId="7B3D8219" w14:textId="77777777" w:rsidR="008A2BD5" w:rsidRDefault="008A2BD5">
      <w:pPr>
        <w:spacing w:line="295" w:lineRule="auto"/>
        <w:ind w:firstLine="312"/>
        <w:rPr>
          <w:rFonts w:cs="Times New Roman"/>
          <w:szCs w:val="26"/>
        </w:rPr>
      </w:pPr>
    </w:p>
    <w:p w14:paraId="17C08C34" w14:textId="77777777" w:rsidR="008A2BD5" w:rsidRDefault="008A2BD5">
      <w:pPr>
        <w:spacing w:line="295" w:lineRule="auto"/>
        <w:ind w:firstLine="312"/>
        <w:rPr>
          <w:rFonts w:cs="Times New Roman"/>
          <w:szCs w:val="26"/>
        </w:rPr>
      </w:pPr>
    </w:p>
    <w:p w14:paraId="3CF8DA44" w14:textId="77777777" w:rsidR="008A2BD5" w:rsidRDefault="008A2BD5">
      <w:pPr>
        <w:spacing w:line="295" w:lineRule="auto"/>
        <w:ind w:firstLine="312"/>
        <w:rPr>
          <w:rFonts w:cs="Times New Roman"/>
          <w:szCs w:val="26"/>
        </w:rPr>
      </w:pPr>
    </w:p>
    <w:p w14:paraId="19FB8D12" w14:textId="77777777" w:rsidR="008A2BD5" w:rsidRDefault="008A2BD5">
      <w:pPr>
        <w:spacing w:line="295" w:lineRule="auto"/>
        <w:ind w:firstLine="312"/>
        <w:rPr>
          <w:rFonts w:cs="Times New Roman"/>
          <w:szCs w:val="26"/>
        </w:rPr>
      </w:pPr>
    </w:p>
    <w:p w14:paraId="0B4CD825" w14:textId="77777777" w:rsidR="008A2BD5" w:rsidRDefault="008A2BD5">
      <w:pPr>
        <w:spacing w:line="295" w:lineRule="auto"/>
        <w:ind w:firstLine="312"/>
        <w:rPr>
          <w:rFonts w:cs="Times New Roman"/>
          <w:szCs w:val="26"/>
        </w:rPr>
      </w:pPr>
    </w:p>
    <w:p w14:paraId="673FB926" w14:textId="77777777" w:rsidR="008A2BD5" w:rsidRDefault="008A2BD5">
      <w:pPr>
        <w:spacing w:line="295" w:lineRule="auto"/>
        <w:ind w:firstLine="312"/>
        <w:rPr>
          <w:rFonts w:cs="Times New Roman"/>
          <w:szCs w:val="26"/>
        </w:rPr>
      </w:pPr>
    </w:p>
    <w:p w14:paraId="554989CD" w14:textId="77777777" w:rsidR="008A2BD5" w:rsidRDefault="008A2BD5">
      <w:pPr>
        <w:spacing w:line="295" w:lineRule="auto"/>
        <w:ind w:firstLine="312"/>
        <w:rPr>
          <w:rFonts w:cs="Times New Roman"/>
          <w:szCs w:val="26"/>
        </w:rPr>
      </w:pPr>
    </w:p>
    <w:p w14:paraId="542038A5" w14:textId="12AEC1B2" w:rsidR="00D47465" w:rsidRDefault="00000000" w:rsidP="008A2BD5">
      <w:pPr>
        <w:spacing w:before="0" w:after="0"/>
        <w:ind w:firstLine="317"/>
        <w:rPr>
          <w:rFonts w:cs="Times New Roman"/>
          <w:szCs w:val="26"/>
        </w:rPr>
      </w:pPr>
      <w:r>
        <w:rPr>
          <w:rFonts w:cs="Times New Roman"/>
          <w:szCs w:val="26"/>
        </w:rPr>
        <w:lastRenderedPageBreak/>
        <w:t>Khi nhấn Duyệt, Service khóa dữ liệu cần thiết trong transaction, kiểm tra lại số lượng sách còn tồn, trừ kho đúng một lần và cập nhật Admin xử lý. Nếu nhấn Từ chối, lý do bắt buộc được lưu riêng ở GIO_HANG_LY_DO_TU_CHOI và tồn kho không thay đổi. Các thao tác chỉ cho phép với ROLE_ADMIN và giỏ Chờ duyệt.</w:t>
      </w:r>
    </w:p>
    <w:p w14:paraId="7329FA04" w14:textId="77777777" w:rsidR="00D47465" w:rsidRDefault="00000000" w:rsidP="005810F2">
      <w:pPr>
        <w:keepNext/>
        <w:spacing w:line="295" w:lineRule="auto"/>
        <w:ind w:firstLine="0"/>
        <w:jc w:val="center"/>
      </w:pPr>
      <w:r>
        <w:rPr>
          <w:rFonts w:cs="Times New Roman"/>
          <w:noProof/>
          <w:szCs w:val="26"/>
        </w:rPr>
        <w:drawing>
          <wp:inline distT="0" distB="0" distL="0" distR="0" wp14:anchorId="79923252" wp14:editId="78A17796">
            <wp:extent cx="6080760" cy="28740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9"/>
                    <a:stretch>
                      <a:fillRect/>
                    </a:stretch>
                  </pic:blipFill>
                  <pic:spPr>
                    <a:xfrm>
                      <a:off x="0" y="0"/>
                      <a:ext cx="6080760" cy="2874010"/>
                    </a:xfrm>
                    <a:prstGeom prst="rect">
                      <a:avLst/>
                    </a:prstGeom>
                  </pic:spPr>
                </pic:pic>
              </a:graphicData>
            </a:graphic>
          </wp:inline>
        </w:drawing>
      </w:r>
    </w:p>
    <w:p w14:paraId="2C6950C2" w14:textId="77777777" w:rsidR="00D47465" w:rsidRPr="0045363B" w:rsidRDefault="00000000" w:rsidP="005810F2">
      <w:pPr>
        <w:pStyle w:val="Bng-Hnh"/>
        <w:spacing w:before="0" w:after="0"/>
        <w:ind w:firstLine="0"/>
        <w:rPr>
          <w:lang w:val="en-US"/>
        </w:rPr>
      </w:pPr>
      <w:r w:rsidRPr="0045363B">
        <w:rPr>
          <w:lang w:val="en-US"/>
        </w:rPr>
        <w:t>Hình 20 Giao diện quản</w:t>
      </w:r>
      <w:r>
        <w:rPr>
          <w:lang w:val="vi-VN"/>
        </w:rPr>
        <w:t xml:space="preserve"> lý </w:t>
      </w:r>
      <w:r w:rsidRPr="0045363B">
        <w:rPr>
          <w:lang w:val="en-US"/>
        </w:rPr>
        <w:t>giỏ hàng</w:t>
      </w:r>
    </w:p>
    <w:p w14:paraId="5F4BEC21" w14:textId="77777777" w:rsidR="00D47465" w:rsidRDefault="00000000" w:rsidP="005810F2">
      <w:pPr>
        <w:pStyle w:val="Caption"/>
        <w:keepNext/>
        <w:spacing w:before="80" w:after="160"/>
        <w:ind w:firstLine="0"/>
        <w:jc w:val="center"/>
        <w:rPr>
          <w:color w:val="auto"/>
        </w:rPr>
      </w:pPr>
      <w:r>
        <w:rPr>
          <w:rFonts w:cs="Times New Roman"/>
          <w:b w:val="0"/>
          <w:bCs w:val="0"/>
          <w:i/>
          <w:noProof/>
          <w:color w:val="auto"/>
          <w:sz w:val="26"/>
          <w:szCs w:val="26"/>
        </w:rPr>
        <w:drawing>
          <wp:inline distT="0" distB="0" distL="0" distR="0" wp14:anchorId="6575A2D0" wp14:editId="6CF3E000">
            <wp:extent cx="6080760" cy="27806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0"/>
                    <a:stretch>
                      <a:fillRect/>
                    </a:stretch>
                  </pic:blipFill>
                  <pic:spPr>
                    <a:xfrm>
                      <a:off x="0" y="0"/>
                      <a:ext cx="6080760" cy="2780665"/>
                    </a:xfrm>
                    <a:prstGeom prst="rect">
                      <a:avLst/>
                    </a:prstGeom>
                  </pic:spPr>
                </pic:pic>
              </a:graphicData>
            </a:graphic>
          </wp:inline>
        </w:drawing>
      </w:r>
    </w:p>
    <w:p w14:paraId="7EAE9D07" w14:textId="77777777" w:rsidR="00D47465" w:rsidRDefault="00000000" w:rsidP="005810F2">
      <w:pPr>
        <w:pStyle w:val="Bng-Hnh"/>
        <w:spacing w:before="0" w:after="0"/>
        <w:ind w:firstLine="0"/>
        <w:rPr>
          <w:lang w:val="en-US"/>
        </w:rPr>
      </w:pPr>
      <w:r>
        <w:t>Hình 21 Giao diện</w:t>
      </w:r>
      <w:r>
        <w:rPr>
          <w:lang w:val="vi-VN"/>
        </w:rPr>
        <w:t xml:space="preserve"> dashbord</w:t>
      </w:r>
    </w:p>
    <w:p w14:paraId="0BCB1D17" w14:textId="77777777" w:rsidR="00D47465" w:rsidRDefault="00000000" w:rsidP="008A2BD5">
      <w:pPr>
        <w:pStyle w:val="Heading3"/>
        <w:tabs>
          <w:tab w:val="left" w:pos="1170"/>
        </w:tabs>
        <w:spacing w:before="0" w:after="0"/>
        <w:ind w:left="0" w:firstLine="540"/>
        <w:rPr>
          <w:color w:val="auto"/>
        </w:rPr>
      </w:pPr>
      <w:bookmarkStart w:id="33" w:name="_Toc244077033"/>
      <w:r>
        <w:rPr>
          <w:color w:val="auto"/>
        </w:rPr>
        <w:t>Giao diện Delete</w:t>
      </w:r>
      <w:bookmarkEnd w:id="33"/>
    </w:p>
    <w:p w14:paraId="0A27C577" w14:textId="77777777" w:rsidR="00D47465" w:rsidRDefault="00000000" w:rsidP="008A2BD5">
      <w:pPr>
        <w:spacing w:before="0" w:after="0"/>
        <w:ind w:firstLine="312"/>
        <w:rPr>
          <w:rFonts w:cs="Times New Roman"/>
          <w:szCs w:val="26"/>
        </w:rPr>
      </w:pPr>
      <w:r>
        <w:rPr>
          <w:rFonts w:cs="Times New Roman"/>
          <w:szCs w:val="26"/>
        </w:rPr>
        <w:t xml:space="preserve">Chức năng Delete phân biệt hủy giỏ và xóa vĩnh viễn. Khách hàng chỉ có thể hủy giỏ Chờ duyệt của mình; sau khi hủy, lịch sử và các dòng sách được giữ lại để tra cứu. Quản trị viên </w:t>
      </w:r>
      <w:r>
        <w:rPr>
          <w:rFonts w:cs="Times New Roman"/>
          <w:szCs w:val="26"/>
        </w:rPr>
        <w:lastRenderedPageBreak/>
        <w:t>chỉ được xóa vĩnh viễn các giỏ ở trạng thái Đã hủy hoặc Từ chối; thao tác xóa xử lý giỏ cùng các dòng MUA liên quan theo quy tắc nghiệp vụ.</w:t>
      </w:r>
    </w:p>
    <w:p w14:paraId="32CF0BFF" w14:textId="77777777" w:rsidR="00D47465" w:rsidRPr="008A2BD5" w:rsidRDefault="00000000" w:rsidP="008A2BD5">
      <w:pPr>
        <w:keepNext/>
        <w:spacing w:before="0" w:after="0"/>
        <w:rPr>
          <w:rFonts w:cs="Times New Roman"/>
          <w:bCs/>
          <w:szCs w:val="26"/>
        </w:rPr>
      </w:pPr>
      <w:r w:rsidRPr="008A2BD5">
        <w:rPr>
          <w:rFonts w:cs="Times New Roman"/>
          <w:bCs/>
          <w:szCs w:val="26"/>
        </w:rPr>
        <w:t>Tệp giao diện: templates/gio_hang/detail.html.twig.</w:t>
      </w:r>
    </w:p>
    <w:p w14:paraId="4C0BFE18" w14:textId="77777777" w:rsidR="00D47465" w:rsidRPr="008A2BD5" w:rsidRDefault="00000000" w:rsidP="008A2BD5">
      <w:pPr>
        <w:keepNext/>
        <w:spacing w:before="0" w:after="0"/>
        <w:rPr>
          <w:rFonts w:cs="Times New Roman"/>
          <w:bCs/>
          <w:szCs w:val="26"/>
        </w:rPr>
      </w:pPr>
      <w:r w:rsidRPr="008A2BD5">
        <w:rPr>
          <w:rFonts w:cs="Times New Roman"/>
          <w:bCs/>
          <w:szCs w:val="26"/>
        </w:rPr>
        <w:t>Lệnh kiểm tra route Delete:</w:t>
      </w:r>
    </w:p>
    <w:p w14:paraId="031FAB00" w14:textId="77777777" w:rsidR="00D47465" w:rsidRPr="0045363B" w:rsidRDefault="00000000" w:rsidP="008A2BD5">
      <w:pPr>
        <w:pStyle w:val="code"/>
        <w:keepLines/>
        <w:ind w:left="259" w:right="202" w:firstLine="0"/>
        <w:jc w:val="left"/>
        <w:rPr>
          <w:rFonts w:ascii="Times New Roman" w:hAnsi="Times New Roman" w:cs="Times New Roman"/>
          <w:color w:val="auto"/>
          <w:lang w:val="en-US"/>
        </w:rPr>
      </w:pPr>
      <w:r w:rsidRPr="0045363B">
        <w:rPr>
          <w:rFonts w:ascii="Times New Roman" w:hAnsi="Times New Roman" w:cs="Times New Roman"/>
          <w:color w:val="auto"/>
          <w:lang w:val="en-US"/>
        </w:rPr>
        <w:t>php bin/console debug:router app_cart_cancel</w:t>
      </w:r>
      <w:r w:rsidRPr="0045363B">
        <w:rPr>
          <w:rFonts w:ascii="Times New Roman" w:hAnsi="Times New Roman" w:cs="Times New Roman"/>
          <w:color w:val="auto"/>
          <w:lang w:val="en-US"/>
        </w:rPr>
        <w:br/>
        <w:t>php bin/console debug:router app_admin_cart_delete</w:t>
      </w:r>
    </w:p>
    <w:p w14:paraId="70EFCF07" w14:textId="77777777" w:rsidR="00D47465" w:rsidRPr="008A2BD5" w:rsidRDefault="00000000" w:rsidP="008A2BD5">
      <w:pPr>
        <w:keepNext/>
        <w:spacing w:before="0" w:after="0"/>
        <w:rPr>
          <w:rFonts w:cs="Times New Roman"/>
          <w:bCs/>
          <w:szCs w:val="26"/>
        </w:rPr>
      </w:pPr>
      <w:r w:rsidRPr="008A2BD5">
        <w:rPr>
          <w:rFonts w:cs="Times New Roman"/>
          <w:bCs/>
          <w:szCs w:val="26"/>
        </w:rPr>
        <w:t>Trích mã Twig hủy giỏ (rút gọn từ detail.html.twig):</w:t>
      </w:r>
    </w:p>
    <w:p w14:paraId="3AE629F2" w14:textId="77777777" w:rsidR="00D47465" w:rsidRPr="0045363B" w:rsidRDefault="00000000" w:rsidP="008A2BD5">
      <w:pPr>
        <w:pStyle w:val="code"/>
        <w:keepLines/>
        <w:ind w:left="259" w:right="202" w:firstLine="0"/>
        <w:jc w:val="left"/>
        <w:rPr>
          <w:rFonts w:ascii="Times New Roman" w:hAnsi="Times New Roman" w:cs="Times New Roman"/>
          <w:color w:val="auto"/>
          <w:lang w:val="en-US"/>
        </w:rPr>
      </w:pPr>
      <w:r w:rsidRPr="0045363B">
        <w:rPr>
          <w:rFonts w:ascii="Times New Roman" w:hAnsi="Times New Roman" w:cs="Times New Roman"/>
          <w:color w:val="auto"/>
          <w:lang w:val="en-US"/>
        </w:rPr>
        <w:t>{% if not admin and cart.GIO_HANG_TRANG_THAI == 'Chờ duyệt' %}</w:t>
      </w:r>
      <w:r w:rsidRPr="0045363B">
        <w:rPr>
          <w:rFonts w:ascii="Times New Roman" w:hAnsi="Times New Roman" w:cs="Times New Roman"/>
          <w:color w:val="auto"/>
          <w:lang w:val="en-US"/>
        </w:rPr>
        <w:br/>
        <w:t>&lt;form method="post" action="{{ path('app_cart_cancel',</w:t>
      </w:r>
      <w:r w:rsidRPr="0045363B">
        <w:rPr>
          <w:rFonts w:ascii="Times New Roman" w:hAnsi="Times New Roman" w:cs="Times New Roman"/>
          <w:color w:val="auto"/>
          <w:lang w:val="en-US"/>
        </w:rPr>
        <w:br/>
        <w:t xml:space="preserve">   {id:cart.GIO_HANG_ID_GIO}) }}"&gt;</w:t>
      </w:r>
      <w:r w:rsidRPr="0045363B">
        <w:rPr>
          <w:rFonts w:ascii="Times New Roman" w:hAnsi="Times New Roman" w:cs="Times New Roman"/>
          <w:color w:val="auto"/>
          <w:lang w:val="en-US"/>
        </w:rPr>
        <w:br/>
        <w:t xml:space="preserve">  &lt;input type="hidden" name="_token"</w:t>
      </w:r>
      <w:r w:rsidRPr="0045363B">
        <w:rPr>
          <w:rFonts w:ascii="Times New Roman" w:hAnsi="Times New Roman" w:cs="Times New Roman"/>
          <w:color w:val="auto"/>
          <w:lang w:val="en-US"/>
        </w:rPr>
        <w:br/>
        <w:t xml:space="preserve">         value="{{ csrf_token('cart_cancel_' ~ cart.GIO_HANG_ID_GIO) }}"&gt;</w:t>
      </w:r>
      <w:r w:rsidRPr="0045363B">
        <w:rPr>
          <w:rFonts w:ascii="Times New Roman" w:hAnsi="Times New Roman" w:cs="Times New Roman"/>
          <w:color w:val="auto"/>
          <w:lang w:val="en-US"/>
        </w:rPr>
        <w:br/>
        <w:t xml:space="preserve">  &lt;label&gt;&lt;input type="checkbox" required&gt; Tôi xác nhận hủy giỏ.&lt;/label&gt;</w:t>
      </w:r>
      <w:r w:rsidRPr="0045363B">
        <w:rPr>
          <w:rFonts w:ascii="Times New Roman" w:hAnsi="Times New Roman" w:cs="Times New Roman"/>
          <w:color w:val="auto"/>
          <w:lang w:val="en-US"/>
        </w:rPr>
        <w:br/>
        <w:t xml:space="preserve">  &lt;button type="submit"&gt;Hủy giỏ hàng&lt;/button&gt;</w:t>
      </w:r>
      <w:r w:rsidRPr="0045363B">
        <w:rPr>
          <w:rFonts w:ascii="Times New Roman" w:hAnsi="Times New Roman" w:cs="Times New Roman"/>
          <w:color w:val="auto"/>
          <w:lang w:val="en-US"/>
        </w:rPr>
        <w:br/>
        <w:t>&lt;/form&gt;</w:t>
      </w:r>
      <w:r w:rsidRPr="0045363B">
        <w:rPr>
          <w:rFonts w:ascii="Times New Roman" w:hAnsi="Times New Roman" w:cs="Times New Roman"/>
          <w:color w:val="auto"/>
          <w:lang w:val="en-US"/>
        </w:rPr>
        <w:br/>
        <w:t>{% endif %}</w:t>
      </w:r>
    </w:p>
    <w:p w14:paraId="2AE3F0C6" w14:textId="77777777" w:rsidR="00D47465" w:rsidRPr="008A2BD5" w:rsidRDefault="00000000" w:rsidP="008A2BD5">
      <w:pPr>
        <w:keepNext/>
        <w:spacing w:before="0" w:after="0"/>
        <w:rPr>
          <w:rFonts w:cs="Times New Roman"/>
          <w:bCs/>
          <w:szCs w:val="26"/>
        </w:rPr>
      </w:pPr>
      <w:r w:rsidRPr="008A2BD5">
        <w:rPr>
          <w:rFonts w:cs="Times New Roman"/>
          <w:bCs/>
          <w:szCs w:val="26"/>
        </w:rPr>
        <w:t>Trích mã Twig xóa vĩnh viễn (rút gọn từ detail.html.twig):</w:t>
      </w:r>
    </w:p>
    <w:p w14:paraId="059896D4" w14:textId="77777777" w:rsidR="00D47465" w:rsidRPr="0045363B" w:rsidRDefault="00000000" w:rsidP="008A2BD5">
      <w:pPr>
        <w:pStyle w:val="code"/>
        <w:keepLines/>
        <w:ind w:left="259" w:right="202" w:firstLine="0"/>
        <w:jc w:val="left"/>
        <w:rPr>
          <w:rFonts w:ascii="Times New Roman" w:hAnsi="Times New Roman" w:cs="Times New Roman"/>
          <w:color w:val="auto"/>
          <w:lang w:val="en-US"/>
        </w:rPr>
      </w:pPr>
      <w:r w:rsidRPr="0045363B">
        <w:rPr>
          <w:rFonts w:ascii="Times New Roman" w:hAnsi="Times New Roman" w:cs="Times New Roman"/>
          <w:color w:val="auto"/>
          <w:lang w:val="en-US"/>
        </w:rPr>
        <w:t>{% if admin and cart.GIO_HANG_TRANG_THAI in ['Đã hủy','Từ chối'] %}</w:t>
      </w:r>
      <w:r w:rsidRPr="0045363B">
        <w:rPr>
          <w:rFonts w:ascii="Times New Roman" w:hAnsi="Times New Roman" w:cs="Times New Roman"/>
          <w:color w:val="auto"/>
          <w:lang w:val="en-US"/>
        </w:rPr>
        <w:br/>
        <w:t>&lt;form method="post" action="{{ path('app_admin_cart_delete',</w:t>
      </w:r>
      <w:r w:rsidRPr="0045363B">
        <w:rPr>
          <w:rFonts w:ascii="Times New Roman" w:hAnsi="Times New Roman" w:cs="Times New Roman"/>
          <w:color w:val="auto"/>
          <w:lang w:val="en-US"/>
        </w:rPr>
        <w:br/>
        <w:t xml:space="preserve">   {id:cart.GIO_HANG_ID_GIO}) }}"&gt;</w:t>
      </w:r>
      <w:r w:rsidRPr="0045363B">
        <w:rPr>
          <w:rFonts w:ascii="Times New Roman" w:hAnsi="Times New Roman" w:cs="Times New Roman"/>
          <w:color w:val="auto"/>
          <w:lang w:val="en-US"/>
        </w:rPr>
        <w:br/>
        <w:t xml:space="preserve">  &lt;input type="hidden" name="_token"</w:t>
      </w:r>
      <w:r w:rsidRPr="0045363B">
        <w:rPr>
          <w:rFonts w:ascii="Times New Roman" w:hAnsi="Times New Roman" w:cs="Times New Roman"/>
          <w:color w:val="auto"/>
          <w:lang w:val="en-US"/>
        </w:rPr>
        <w:br/>
        <w:t xml:space="preserve">         value="{{ csrf_token('cart_delete_' ~ cart.GIO_HANG_ID_GIO) }}"&gt;</w:t>
      </w:r>
      <w:r w:rsidRPr="0045363B">
        <w:rPr>
          <w:rFonts w:ascii="Times New Roman" w:hAnsi="Times New Roman" w:cs="Times New Roman"/>
          <w:color w:val="auto"/>
          <w:lang w:val="en-US"/>
        </w:rPr>
        <w:br/>
        <w:t xml:space="preserve">  &lt;label&gt;&lt;input type="checkbox" required&gt; Tôi xác nhận xóa.&lt;/label&gt;</w:t>
      </w:r>
      <w:r w:rsidRPr="0045363B">
        <w:rPr>
          <w:rFonts w:ascii="Times New Roman" w:hAnsi="Times New Roman" w:cs="Times New Roman"/>
          <w:color w:val="auto"/>
          <w:lang w:val="en-US"/>
        </w:rPr>
        <w:br/>
        <w:t xml:space="preserve">  &lt;button type="submit"&gt;Xóa vĩnh viễn&lt;/button&gt;</w:t>
      </w:r>
      <w:r w:rsidRPr="0045363B">
        <w:rPr>
          <w:rFonts w:ascii="Times New Roman" w:hAnsi="Times New Roman" w:cs="Times New Roman"/>
          <w:color w:val="auto"/>
          <w:lang w:val="en-US"/>
        </w:rPr>
        <w:br/>
        <w:t>&lt;/form&gt;</w:t>
      </w:r>
      <w:r w:rsidRPr="0045363B">
        <w:rPr>
          <w:rFonts w:ascii="Times New Roman" w:hAnsi="Times New Roman" w:cs="Times New Roman"/>
          <w:color w:val="auto"/>
          <w:lang w:val="en-US"/>
        </w:rPr>
        <w:br/>
        <w:t>{% endif %}</w:t>
      </w:r>
    </w:p>
    <w:p w14:paraId="5E009A9B" w14:textId="77777777" w:rsidR="008A2BD5" w:rsidRDefault="008A2BD5">
      <w:pPr>
        <w:spacing w:line="295" w:lineRule="auto"/>
        <w:ind w:firstLine="312"/>
        <w:rPr>
          <w:rFonts w:cs="Times New Roman"/>
          <w:szCs w:val="26"/>
        </w:rPr>
      </w:pPr>
    </w:p>
    <w:p w14:paraId="7892CE80" w14:textId="77777777" w:rsidR="008A2BD5" w:rsidRDefault="008A2BD5">
      <w:pPr>
        <w:spacing w:line="295" w:lineRule="auto"/>
        <w:ind w:firstLine="312"/>
        <w:rPr>
          <w:rFonts w:cs="Times New Roman"/>
          <w:szCs w:val="26"/>
        </w:rPr>
      </w:pPr>
    </w:p>
    <w:p w14:paraId="79403F01" w14:textId="77777777" w:rsidR="008A2BD5" w:rsidRDefault="008A2BD5">
      <w:pPr>
        <w:spacing w:line="295" w:lineRule="auto"/>
        <w:ind w:firstLine="312"/>
        <w:rPr>
          <w:rFonts w:cs="Times New Roman"/>
          <w:szCs w:val="26"/>
        </w:rPr>
      </w:pPr>
    </w:p>
    <w:p w14:paraId="02C19130" w14:textId="77777777" w:rsidR="008A2BD5" w:rsidRDefault="008A2BD5">
      <w:pPr>
        <w:spacing w:line="295" w:lineRule="auto"/>
        <w:ind w:firstLine="312"/>
        <w:rPr>
          <w:rFonts w:cs="Times New Roman"/>
          <w:szCs w:val="26"/>
        </w:rPr>
      </w:pPr>
    </w:p>
    <w:p w14:paraId="2463C58A" w14:textId="77777777" w:rsidR="008A2BD5" w:rsidRDefault="008A2BD5">
      <w:pPr>
        <w:spacing w:line="295" w:lineRule="auto"/>
        <w:ind w:firstLine="312"/>
        <w:rPr>
          <w:rFonts w:cs="Times New Roman"/>
          <w:szCs w:val="26"/>
        </w:rPr>
      </w:pPr>
    </w:p>
    <w:p w14:paraId="24B56B34" w14:textId="77777777" w:rsidR="008A2BD5" w:rsidRDefault="008A2BD5">
      <w:pPr>
        <w:spacing w:line="295" w:lineRule="auto"/>
        <w:ind w:firstLine="312"/>
        <w:rPr>
          <w:rFonts w:cs="Times New Roman"/>
          <w:szCs w:val="26"/>
        </w:rPr>
      </w:pPr>
    </w:p>
    <w:p w14:paraId="14A7E5B4" w14:textId="77777777" w:rsidR="008A2BD5" w:rsidRDefault="008A2BD5">
      <w:pPr>
        <w:spacing w:line="295" w:lineRule="auto"/>
        <w:ind w:firstLine="312"/>
        <w:rPr>
          <w:rFonts w:cs="Times New Roman"/>
          <w:szCs w:val="26"/>
        </w:rPr>
      </w:pPr>
    </w:p>
    <w:p w14:paraId="61936FDF" w14:textId="77777777" w:rsidR="008A2BD5" w:rsidRDefault="008A2BD5">
      <w:pPr>
        <w:spacing w:line="295" w:lineRule="auto"/>
        <w:ind w:firstLine="312"/>
        <w:rPr>
          <w:rFonts w:cs="Times New Roman"/>
          <w:szCs w:val="26"/>
        </w:rPr>
      </w:pPr>
    </w:p>
    <w:p w14:paraId="2407E6FC" w14:textId="77777777" w:rsidR="008A2BD5" w:rsidRDefault="008A2BD5">
      <w:pPr>
        <w:spacing w:line="295" w:lineRule="auto"/>
        <w:ind w:firstLine="312"/>
        <w:rPr>
          <w:rFonts w:cs="Times New Roman"/>
          <w:szCs w:val="26"/>
        </w:rPr>
      </w:pPr>
    </w:p>
    <w:p w14:paraId="49DEEDA6" w14:textId="7037B42C" w:rsidR="00D47465" w:rsidRDefault="00000000" w:rsidP="008A2BD5">
      <w:pPr>
        <w:spacing w:before="0" w:after="0"/>
        <w:ind w:firstLine="317"/>
        <w:rPr>
          <w:rFonts w:cs="Times New Roman"/>
          <w:szCs w:val="26"/>
        </w:rPr>
      </w:pPr>
      <w:r>
        <w:rPr>
          <w:rFonts w:cs="Times New Roman"/>
          <w:szCs w:val="26"/>
        </w:rPr>
        <w:lastRenderedPageBreak/>
        <w:t>Cả hai biểu mẫu sử dụng POST và CSRF để hạn chế yêu cầu giả mạo. Ô xác nhận giúp người dùng nhận biết thao tác có ảnh hưởng đến dữ liệu. Quan trọng hơn, CartDeleteController và CartService phải kiểm tra lại vai trò, chủ sở hữu và trạng thái ngay tại server để từ chối các thao tác không hợp lệ.</w:t>
      </w:r>
    </w:p>
    <w:p w14:paraId="084FE0B6" w14:textId="77777777" w:rsidR="00D47465" w:rsidRDefault="00000000">
      <w:pPr>
        <w:pStyle w:val="Caption"/>
        <w:keepNext/>
        <w:spacing w:before="80" w:after="160"/>
        <w:ind w:firstLine="0"/>
        <w:jc w:val="center"/>
        <w:rPr>
          <w:color w:val="auto"/>
        </w:rPr>
      </w:pPr>
      <w:r>
        <w:rPr>
          <w:rFonts w:cs="Times New Roman"/>
          <w:b w:val="0"/>
          <w:bCs w:val="0"/>
          <w:i/>
          <w:noProof/>
          <w:color w:val="auto"/>
          <w:sz w:val="26"/>
          <w:szCs w:val="26"/>
        </w:rPr>
        <w:drawing>
          <wp:inline distT="0" distB="0" distL="0" distR="0" wp14:anchorId="62E5430E" wp14:editId="104A4F06">
            <wp:extent cx="5906135" cy="2766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1"/>
                    <a:srcRect l="1439" t="10700" r="1394" b="8366"/>
                    <a:stretch>
                      <a:fillRect/>
                    </a:stretch>
                  </pic:blipFill>
                  <pic:spPr>
                    <a:xfrm>
                      <a:off x="0" y="0"/>
                      <a:ext cx="5908477" cy="2766996"/>
                    </a:xfrm>
                    <a:prstGeom prst="rect">
                      <a:avLst/>
                    </a:prstGeom>
                    <a:ln>
                      <a:noFill/>
                    </a:ln>
                  </pic:spPr>
                </pic:pic>
              </a:graphicData>
            </a:graphic>
          </wp:inline>
        </w:drawing>
      </w:r>
    </w:p>
    <w:p w14:paraId="7B6C4CB4" w14:textId="2E708029" w:rsidR="00D47465" w:rsidRPr="0045363B" w:rsidRDefault="00000000" w:rsidP="005810F2">
      <w:pPr>
        <w:pStyle w:val="Bng-Hnh"/>
        <w:spacing w:before="0" w:after="0"/>
        <w:ind w:firstLine="0"/>
        <w:rPr>
          <w:lang w:val="en-US"/>
        </w:rPr>
      </w:pPr>
      <w:r w:rsidRPr="0045363B">
        <w:rPr>
          <w:lang w:val="en-US"/>
        </w:rPr>
        <w:t>Hình 22 Giao diện hủy và xóa giỏ hàng theo quyền truy cập</w:t>
      </w:r>
    </w:p>
    <w:p w14:paraId="04C78423" w14:textId="77777777" w:rsidR="00D47465" w:rsidRDefault="00000000" w:rsidP="008A2BD5">
      <w:pPr>
        <w:pStyle w:val="Heading3"/>
        <w:tabs>
          <w:tab w:val="left" w:pos="1170"/>
        </w:tabs>
        <w:spacing w:before="0" w:after="0"/>
        <w:ind w:left="0" w:firstLine="540"/>
        <w:rPr>
          <w:color w:val="auto"/>
          <w:szCs w:val="26"/>
        </w:rPr>
      </w:pPr>
      <w:bookmarkStart w:id="34" w:name="_Toc244077034"/>
      <w:r>
        <w:rPr>
          <w:color w:val="auto"/>
          <w:szCs w:val="26"/>
        </w:rPr>
        <w:t>Kết quả thử nghiệm CRUD</w:t>
      </w:r>
      <w:bookmarkEnd w:id="34"/>
    </w:p>
    <w:p w14:paraId="7524F82C" w14:textId="77777777" w:rsidR="00D47465" w:rsidRDefault="00000000" w:rsidP="008A2BD5">
      <w:pPr>
        <w:spacing w:before="0" w:after="0"/>
        <w:ind w:firstLine="1170"/>
        <w:rPr>
          <w:rFonts w:cs="Times New Roman"/>
          <w:szCs w:val="26"/>
        </w:rPr>
      </w:pPr>
      <w:r>
        <w:rPr>
          <w:rFonts w:cs="Times New Roman"/>
          <w:szCs w:val="26"/>
        </w:rPr>
        <w:t>Việc kiểm tra được chia thành kiểm tra cú pháp, kiểm tra nghiệp vụ bằng dữ liệu giả lập và kiểm thử thao tác trên giao diện. Để tránh tác động đến dữ liệu của nhóm, những trường hợp có thay đổi trạng thái hoặc tồn kho cần được thực hiện trên database thử nghiệm riêng.</w:t>
      </w:r>
    </w:p>
    <w:p w14:paraId="26519870" w14:textId="77777777" w:rsidR="00D47465" w:rsidRPr="008A2BD5" w:rsidRDefault="00000000" w:rsidP="008A2BD5">
      <w:pPr>
        <w:keepNext/>
        <w:spacing w:before="0" w:after="0"/>
        <w:rPr>
          <w:rFonts w:cs="Times New Roman"/>
          <w:bCs/>
          <w:szCs w:val="26"/>
        </w:rPr>
      </w:pPr>
      <w:r w:rsidRPr="008A2BD5">
        <w:rPr>
          <w:rFonts w:cs="Times New Roman"/>
          <w:bCs/>
          <w:szCs w:val="26"/>
        </w:rPr>
        <w:t>Lệnh chạy và kiểm tra giao diện:</w:t>
      </w:r>
    </w:p>
    <w:p w14:paraId="2351BC42" w14:textId="77777777" w:rsidR="00D47465" w:rsidRPr="0045363B" w:rsidRDefault="00000000">
      <w:pPr>
        <w:pStyle w:val="code"/>
        <w:jc w:val="left"/>
        <w:rPr>
          <w:color w:val="auto"/>
          <w:lang w:val="en-US"/>
        </w:rPr>
      </w:pPr>
      <w:r w:rsidRPr="0045363B">
        <w:rPr>
          <w:color w:val="auto"/>
          <w:lang w:val="en-US"/>
        </w:rPr>
        <w:t>php bin/console lint:twig templates/gio_hang</w:t>
      </w:r>
      <w:r w:rsidRPr="0045363B">
        <w:rPr>
          <w:color w:val="auto"/>
          <w:lang w:val="en-US"/>
        </w:rPr>
        <w:br/>
        <w:t>php bin/console debug:router</w:t>
      </w:r>
      <w:r w:rsidRPr="0045363B">
        <w:rPr>
          <w:color w:val="auto"/>
          <w:lang w:val="en-US"/>
        </w:rPr>
        <w:br/>
        <w:t>php -S 127.0.0.1:8001 -t public public/index.php</w:t>
      </w:r>
    </w:p>
    <w:p w14:paraId="11AFF2F7" w14:textId="77777777" w:rsidR="00D47465" w:rsidRDefault="00000000">
      <w:pPr>
        <w:keepNext/>
        <w:spacing w:before="20" w:after="60" w:line="295" w:lineRule="auto"/>
        <w:rPr>
          <w:rFonts w:cs="Times New Roman"/>
          <w:bCs/>
          <w:szCs w:val="26"/>
        </w:rPr>
      </w:pPr>
      <w:r w:rsidRPr="008A2BD5">
        <w:rPr>
          <w:rFonts w:cs="Times New Roman"/>
          <w:bCs/>
          <w:szCs w:val="26"/>
        </w:rPr>
        <w:t>Lệnh kiểm thử nghiệp vụ giả lập:</w:t>
      </w:r>
    </w:p>
    <w:p w14:paraId="6D5934A6" w14:textId="2B4A324D" w:rsidR="005713EA" w:rsidRPr="0045363B" w:rsidRDefault="005713EA" w:rsidP="005713EA">
      <w:pPr>
        <w:pStyle w:val="code"/>
        <w:jc w:val="left"/>
        <w:rPr>
          <w:color w:val="auto"/>
          <w:lang w:val="en-US"/>
        </w:rPr>
      </w:pPr>
      <w:r w:rsidRPr="0045363B">
        <w:rPr>
          <w:color w:val="auto"/>
          <w:lang w:val="en-US"/>
        </w:rPr>
        <w:t>php tests/phase5_smoke.php</w:t>
      </w:r>
    </w:p>
    <w:p w14:paraId="36566652" w14:textId="77777777" w:rsidR="00D47465" w:rsidRDefault="00000000" w:rsidP="008A2BD5">
      <w:pPr>
        <w:spacing w:before="0" w:after="0"/>
        <w:ind w:firstLine="317"/>
        <w:rPr>
          <w:rFonts w:cs="Times New Roman"/>
          <w:szCs w:val="26"/>
        </w:rPr>
      </w:pPr>
      <w:r>
        <w:rPr>
          <w:rFonts w:cs="Times New Roman"/>
          <w:szCs w:val="26"/>
        </w:rPr>
        <w:t>Khi chạy bài phase5_smoke.php bằng PHP CLI với hàm mbstring khả dụng, phiên bản mã nguồn được kiểm tra trả về “49 service checks passed; no real database connections.” Đây là kiểm thử Service bằng đối tượng cơ sở dữ liệu giả lập, không chứng minh rằng giao diện hay kết nối SQL Server đã được kiểm thử thành công.</w:t>
      </w:r>
    </w:p>
    <w:p w14:paraId="15731183" w14:textId="77777777" w:rsidR="001A0F5E" w:rsidRDefault="001A0F5E" w:rsidP="00CE4E7C">
      <w:pPr>
        <w:pStyle w:val="Bng-Hnh"/>
        <w:spacing w:before="0" w:after="0"/>
        <w:ind w:firstLine="0"/>
        <w:rPr>
          <w:lang w:val="en-US"/>
        </w:rPr>
      </w:pPr>
    </w:p>
    <w:p w14:paraId="5D3BD43D" w14:textId="3A7AD611" w:rsidR="00CE4E7C" w:rsidRPr="00CE4E7C" w:rsidRDefault="00CE4E7C" w:rsidP="00CE4E7C">
      <w:pPr>
        <w:pStyle w:val="Bng-Hnh"/>
        <w:spacing w:before="0" w:after="0"/>
        <w:ind w:firstLine="0"/>
        <w:rPr>
          <w:lang w:val="en-US"/>
        </w:rPr>
      </w:pPr>
      <w:r>
        <w:rPr>
          <w:lang w:val="en-US"/>
        </w:rPr>
        <w:lastRenderedPageBreak/>
        <w:t xml:space="preserve">Bảng </w:t>
      </w:r>
      <w:r>
        <w:fldChar w:fldCharType="begin"/>
      </w:r>
      <w:r>
        <w:rPr>
          <w:lang w:val="en-US"/>
        </w:rPr>
        <w:instrText xml:space="preserve"> SEQ Bảng \* ARABIC </w:instrText>
      </w:r>
      <w:r>
        <w:fldChar w:fldCharType="separate"/>
      </w:r>
      <w:r>
        <w:rPr>
          <w:noProof/>
          <w:lang w:val="en-US"/>
        </w:rPr>
        <w:t>4</w:t>
      </w:r>
      <w:r>
        <w:fldChar w:fldCharType="end"/>
      </w:r>
      <w:r>
        <w:rPr>
          <w:lang w:val="en-US"/>
        </w:rPr>
        <w:t xml:space="preserve"> Tổng hợp các trường hợp thử nghiệm</w:t>
      </w:r>
    </w:p>
    <w:tbl>
      <w:tblPr>
        <w:tblStyle w:val="TableGrid"/>
        <w:tblW w:w="0" w:type="auto"/>
        <w:jc w:val="center"/>
        <w:tblLook w:val="04A0" w:firstRow="1" w:lastRow="0" w:firstColumn="1" w:lastColumn="0" w:noHBand="0" w:noVBand="1"/>
      </w:tblPr>
      <w:tblGrid>
        <w:gridCol w:w="1885"/>
        <w:gridCol w:w="4064"/>
        <w:gridCol w:w="3617"/>
      </w:tblGrid>
      <w:tr w:rsidR="00D47465" w14:paraId="143B7502" w14:textId="77777777">
        <w:trPr>
          <w:tblHeader/>
          <w:jc w:val="center"/>
        </w:trPr>
        <w:tc>
          <w:tcPr>
            <w:tcW w:w="1885" w:type="dxa"/>
            <w:shd w:val="clear" w:color="auto" w:fill="DCE9F7"/>
          </w:tcPr>
          <w:p w14:paraId="39FED1C9" w14:textId="77777777" w:rsidR="00D47465" w:rsidRDefault="00000000">
            <w:pPr>
              <w:ind w:firstLine="0"/>
              <w:jc w:val="center"/>
              <w:rPr>
                <w:rFonts w:cs="Times New Roman"/>
                <w:szCs w:val="26"/>
              </w:rPr>
            </w:pPr>
            <w:r>
              <w:rPr>
                <w:rFonts w:cs="Times New Roman"/>
                <w:b/>
                <w:szCs w:val="26"/>
              </w:rPr>
              <w:t>Chức năng</w:t>
            </w:r>
          </w:p>
        </w:tc>
        <w:tc>
          <w:tcPr>
            <w:tcW w:w="4064" w:type="dxa"/>
            <w:shd w:val="clear" w:color="auto" w:fill="DCE9F7"/>
          </w:tcPr>
          <w:p w14:paraId="7FC2D106" w14:textId="77777777" w:rsidR="00D47465" w:rsidRDefault="00000000">
            <w:pPr>
              <w:ind w:firstLine="0"/>
              <w:jc w:val="center"/>
              <w:rPr>
                <w:rFonts w:cs="Times New Roman"/>
                <w:szCs w:val="26"/>
              </w:rPr>
            </w:pPr>
            <w:r>
              <w:rPr>
                <w:rFonts w:cs="Times New Roman"/>
                <w:b/>
                <w:szCs w:val="26"/>
              </w:rPr>
              <w:t>Nội dung cần kiểm tra</w:t>
            </w:r>
          </w:p>
        </w:tc>
        <w:tc>
          <w:tcPr>
            <w:tcW w:w="3617" w:type="dxa"/>
            <w:shd w:val="clear" w:color="auto" w:fill="DCE9F7"/>
          </w:tcPr>
          <w:p w14:paraId="6FD9DE8B" w14:textId="77777777" w:rsidR="00D47465" w:rsidRDefault="00000000">
            <w:pPr>
              <w:ind w:firstLine="0"/>
              <w:jc w:val="center"/>
              <w:rPr>
                <w:rFonts w:cs="Times New Roman"/>
                <w:szCs w:val="26"/>
              </w:rPr>
            </w:pPr>
            <w:r>
              <w:rPr>
                <w:rFonts w:cs="Times New Roman"/>
                <w:b/>
                <w:szCs w:val="26"/>
              </w:rPr>
              <w:t>Tình trạng</w:t>
            </w:r>
          </w:p>
        </w:tc>
      </w:tr>
      <w:tr w:rsidR="00D47465" w14:paraId="16ADE012" w14:textId="77777777">
        <w:trPr>
          <w:jc w:val="center"/>
        </w:trPr>
        <w:tc>
          <w:tcPr>
            <w:tcW w:w="1885" w:type="dxa"/>
            <w:vAlign w:val="center"/>
          </w:tcPr>
          <w:p w14:paraId="4804809A" w14:textId="77777777" w:rsidR="00D47465" w:rsidRDefault="00000000">
            <w:pPr>
              <w:spacing w:after="40"/>
              <w:ind w:firstLine="0"/>
              <w:rPr>
                <w:rFonts w:cs="Times New Roman"/>
                <w:szCs w:val="26"/>
              </w:rPr>
            </w:pPr>
            <w:r>
              <w:rPr>
                <w:rFonts w:cs="Times New Roman"/>
                <w:szCs w:val="26"/>
              </w:rPr>
              <w:t>Create</w:t>
            </w:r>
          </w:p>
        </w:tc>
        <w:tc>
          <w:tcPr>
            <w:tcW w:w="4064" w:type="dxa"/>
            <w:vAlign w:val="center"/>
          </w:tcPr>
          <w:p w14:paraId="6FC67A98" w14:textId="77777777" w:rsidR="00D47465" w:rsidRDefault="00000000">
            <w:pPr>
              <w:spacing w:after="40"/>
              <w:ind w:firstLine="0"/>
              <w:rPr>
                <w:rFonts w:cs="Times New Roman"/>
                <w:szCs w:val="26"/>
              </w:rPr>
            </w:pPr>
            <w:r>
              <w:rPr>
                <w:rFonts w:cs="Times New Roman"/>
                <w:szCs w:val="26"/>
              </w:rPr>
              <w:t>Chọn sách; gửi giỏ hợp lệ; chặn giỏ rỗng và CSRF sai</w:t>
            </w:r>
          </w:p>
        </w:tc>
        <w:tc>
          <w:tcPr>
            <w:tcW w:w="3617" w:type="dxa"/>
            <w:vAlign w:val="center"/>
          </w:tcPr>
          <w:p w14:paraId="2C5A1394" w14:textId="77777777" w:rsidR="00D47465" w:rsidRDefault="00000000">
            <w:pPr>
              <w:spacing w:after="40"/>
              <w:ind w:firstLine="0"/>
              <w:rPr>
                <w:rFonts w:cs="Times New Roman"/>
                <w:szCs w:val="26"/>
              </w:rPr>
            </w:pPr>
            <w:r>
              <w:rPr>
                <w:rFonts w:cs="Times New Roman"/>
                <w:szCs w:val="26"/>
              </w:rPr>
              <w:t>Cần kiểm tra qua trình duyệt</w:t>
            </w:r>
          </w:p>
        </w:tc>
      </w:tr>
      <w:tr w:rsidR="00D47465" w14:paraId="425142A8" w14:textId="77777777">
        <w:trPr>
          <w:jc w:val="center"/>
        </w:trPr>
        <w:tc>
          <w:tcPr>
            <w:tcW w:w="1885" w:type="dxa"/>
            <w:vAlign w:val="center"/>
          </w:tcPr>
          <w:p w14:paraId="2779DB12" w14:textId="77777777" w:rsidR="00D47465" w:rsidRDefault="00000000">
            <w:pPr>
              <w:spacing w:after="40"/>
              <w:ind w:firstLine="0"/>
              <w:rPr>
                <w:rFonts w:cs="Times New Roman"/>
                <w:szCs w:val="26"/>
              </w:rPr>
            </w:pPr>
            <w:r>
              <w:rPr>
                <w:rFonts w:cs="Times New Roman"/>
                <w:szCs w:val="26"/>
              </w:rPr>
              <w:t>Read</w:t>
            </w:r>
          </w:p>
        </w:tc>
        <w:tc>
          <w:tcPr>
            <w:tcW w:w="4064" w:type="dxa"/>
            <w:vAlign w:val="center"/>
          </w:tcPr>
          <w:p w14:paraId="08D614CA" w14:textId="77777777" w:rsidR="00D47465" w:rsidRDefault="00000000">
            <w:pPr>
              <w:spacing w:after="40"/>
              <w:ind w:firstLine="0"/>
              <w:rPr>
                <w:rFonts w:cs="Times New Roman"/>
                <w:szCs w:val="26"/>
              </w:rPr>
            </w:pPr>
            <w:r>
              <w:rPr>
                <w:rFonts w:cs="Times New Roman"/>
                <w:szCs w:val="26"/>
              </w:rPr>
              <w:t>Khách chỉ xem giỏ của mình; Admin lọc, tìm và xem chi tiết</w:t>
            </w:r>
          </w:p>
        </w:tc>
        <w:tc>
          <w:tcPr>
            <w:tcW w:w="3617" w:type="dxa"/>
            <w:vAlign w:val="center"/>
          </w:tcPr>
          <w:p w14:paraId="17E8354B" w14:textId="77777777" w:rsidR="00D47465" w:rsidRDefault="00000000">
            <w:pPr>
              <w:spacing w:after="40"/>
              <w:ind w:firstLine="0"/>
              <w:rPr>
                <w:rFonts w:cs="Times New Roman"/>
                <w:szCs w:val="26"/>
              </w:rPr>
            </w:pPr>
            <w:r>
              <w:rPr>
                <w:rFonts w:cs="Times New Roman"/>
                <w:szCs w:val="26"/>
              </w:rPr>
              <w:t>Cần kiểm tra qua trình duyệt</w:t>
            </w:r>
          </w:p>
        </w:tc>
      </w:tr>
      <w:tr w:rsidR="00D47465" w14:paraId="353D7721" w14:textId="77777777">
        <w:trPr>
          <w:jc w:val="center"/>
        </w:trPr>
        <w:tc>
          <w:tcPr>
            <w:tcW w:w="1885" w:type="dxa"/>
            <w:vAlign w:val="center"/>
          </w:tcPr>
          <w:p w14:paraId="4276FAA7" w14:textId="77777777" w:rsidR="00D47465" w:rsidRDefault="00000000">
            <w:pPr>
              <w:spacing w:after="40"/>
              <w:ind w:firstLine="0"/>
              <w:rPr>
                <w:rFonts w:cs="Times New Roman"/>
                <w:szCs w:val="26"/>
              </w:rPr>
            </w:pPr>
            <w:r>
              <w:rPr>
                <w:rFonts w:cs="Times New Roman"/>
                <w:szCs w:val="26"/>
              </w:rPr>
              <w:t>Update</w:t>
            </w:r>
          </w:p>
        </w:tc>
        <w:tc>
          <w:tcPr>
            <w:tcW w:w="4064" w:type="dxa"/>
            <w:vAlign w:val="center"/>
          </w:tcPr>
          <w:p w14:paraId="697AA76A" w14:textId="77777777" w:rsidR="00D47465" w:rsidRDefault="00000000">
            <w:pPr>
              <w:spacing w:after="40"/>
              <w:ind w:firstLine="0"/>
              <w:rPr>
                <w:rFonts w:cs="Times New Roman"/>
                <w:szCs w:val="26"/>
              </w:rPr>
            </w:pPr>
            <w:r>
              <w:rPr>
                <w:rFonts w:cs="Times New Roman"/>
                <w:szCs w:val="26"/>
              </w:rPr>
              <w:t>Sửa giỏ Chờ duyệt; kiểm tra tồn kho, phân quyền và sửa giỏ đã xử lý</w:t>
            </w:r>
          </w:p>
        </w:tc>
        <w:tc>
          <w:tcPr>
            <w:tcW w:w="3617" w:type="dxa"/>
            <w:vAlign w:val="center"/>
          </w:tcPr>
          <w:p w14:paraId="21758A0A" w14:textId="77777777" w:rsidR="00D47465" w:rsidRDefault="00000000">
            <w:pPr>
              <w:spacing w:after="40"/>
              <w:ind w:firstLine="0"/>
              <w:rPr>
                <w:rFonts w:cs="Times New Roman"/>
                <w:szCs w:val="26"/>
              </w:rPr>
            </w:pPr>
            <w:r>
              <w:rPr>
                <w:rFonts w:cs="Times New Roman"/>
                <w:szCs w:val="26"/>
              </w:rPr>
              <w:t>Đạt trong smoke test Service; cần test UI</w:t>
            </w:r>
          </w:p>
        </w:tc>
      </w:tr>
      <w:tr w:rsidR="00D47465" w14:paraId="57630015" w14:textId="77777777">
        <w:trPr>
          <w:jc w:val="center"/>
        </w:trPr>
        <w:tc>
          <w:tcPr>
            <w:tcW w:w="1885" w:type="dxa"/>
            <w:vAlign w:val="center"/>
          </w:tcPr>
          <w:p w14:paraId="120FEA22" w14:textId="77777777" w:rsidR="00D47465" w:rsidRDefault="00000000">
            <w:pPr>
              <w:spacing w:after="40"/>
              <w:ind w:firstLine="0"/>
              <w:rPr>
                <w:rFonts w:cs="Times New Roman"/>
                <w:szCs w:val="26"/>
              </w:rPr>
            </w:pPr>
            <w:r>
              <w:rPr>
                <w:rFonts w:cs="Times New Roman"/>
                <w:szCs w:val="26"/>
              </w:rPr>
              <w:t>Duyệt/Từ chối</w:t>
            </w:r>
          </w:p>
        </w:tc>
        <w:tc>
          <w:tcPr>
            <w:tcW w:w="4064" w:type="dxa"/>
            <w:vAlign w:val="center"/>
          </w:tcPr>
          <w:p w14:paraId="0795D639" w14:textId="77777777" w:rsidR="00D47465" w:rsidRDefault="00000000">
            <w:pPr>
              <w:spacing w:after="40"/>
              <w:ind w:firstLine="0"/>
              <w:rPr>
                <w:rFonts w:cs="Times New Roman"/>
                <w:szCs w:val="26"/>
              </w:rPr>
            </w:pPr>
            <w:r>
              <w:rPr>
                <w:rFonts w:cs="Times New Roman"/>
                <w:szCs w:val="26"/>
              </w:rPr>
              <w:t>Trừ kho một lần; giữ ghi chú, lưu lý do từ chối; rollback</w:t>
            </w:r>
          </w:p>
        </w:tc>
        <w:tc>
          <w:tcPr>
            <w:tcW w:w="3617" w:type="dxa"/>
            <w:vAlign w:val="center"/>
          </w:tcPr>
          <w:p w14:paraId="1A480135" w14:textId="77777777" w:rsidR="00D47465" w:rsidRDefault="00000000">
            <w:pPr>
              <w:spacing w:after="40"/>
              <w:ind w:firstLine="0"/>
              <w:rPr>
                <w:rFonts w:cs="Times New Roman"/>
                <w:szCs w:val="26"/>
              </w:rPr>
            </w:pPr>
            <w:r>
              <w:rPr>
                <w:rFonts w:cs="Times New Roman"/>
                <w:szCs w:val="26"/>
              </w:rPr>
              <w:t>Đạt trong smoke test Service; cần test SQL Server</w:t>
            </w:r>
          </w:p>
        </w:tc>
      </w:tr>
      <w:tr w:rsidR="00D47465" w14:paraId="58E87340" w14:textId="77777777">
        <w:trPr>
          <w:jc w:val="center"/>
        </w:trPr>
        <w:tc>
          <w:tcPr>
            <w:tcW w:w="1885" w:type="dxa"/>
            <w:vAlign w:val="center"/>
          </w:tcPr>
          <w:p w14:paraId="0C06F774" w14:textId="77777777" w:rsidR="00D47465" w:rsidRDefault="00000000">
            <w:pPr>
              <w:spacing w:after="40"/>
              <w:ind w:firstLine="0"/>
              <w:rPr>
                <w:rFonts w:cs="Times New Roman"/>
                <w:szCs w:val="26"/>
              </w:rPr>
            </w:pPr>
            <w:r>
              <w:rPr>
                <w:rFonts w:cs="Times New Roman"/>
                <w:szCs w:val="26"/>
              </w:rPr>
              <w:t>Delete</w:t>
            </w:r>
          </w:p>
        </w:tc>
        <w:tc>
          <w:tcPr>
            <w:tcW w:w="4064" w:type="dxa"/>
            <w:vAlign w:val="center"/>
          </w:tcPr>
          <w:p w14:paraId="024FDE1C" w14:textId="77777777" w:rsidR="00D47465" w:rsidRDefault="00000000">
            <w:pPr>
              <w:spacing w:after="40"/>
              <w:ind w:firstLine="0"/>
              <w:rPr>
                <w:rFonts w:cs="Times New Roman"/>
                <w:szCs w:val="26"/>
              </w:rPr>
            </w:pPr>
            <w:r>
              <w:rPr>
                <w:rFonts w:cs="Times New Roman"/>
                <w:szCs w:val="26"/>
              </w:rPr>
              <w:t>Hủy giỏ hợp lệ; Admin chỉ xóa giỏ đã hủy / từ chối</w:t>
            </w:r>
          </w:p>
        </w:tc>
        <w:tc>
          <w:tcPr>
            <w:tcW w:w="3617" w:type="dxa"/>
            <w:vAlign w:val="center"/>
          </w:tcPr>
          <w:p w14:paraId="4D0877CB" w14:textId="77777777" w:rsidR="00D47465" w:rsidRDefault="00000000">
            <w:pPr>
              <w:spacing w:after="40"/>
              <w:ind w:firstLine="0"/>
              <w:rPr>
                <w:rFonts w:cs="Times New Roman"/>
                <w:szCs w:val="26"/>
              </w:rPr>
            </w:pPr>
            <w:r>
              <w:rPr>
                <w:rFonts w:cs="Times New Roman"/>
                <w:szCs w:val="26"/>
              </w:rPr>
              <w:t>Cần kiểm thử UI và SQL Server</w:t>
            </w:r>
          </w:p>
        </w:tc>
      </w:tr>
      <w:tr w:rsidR="00D47465" w14:paraId="085011CE" w14:textId="77777777">
        <w:trPr>
          <w:jc w:val="center"/>
        </w:trPr>
        <w:tc>
          <w:tcPr>
            <w:tcW w:w="1885" w:type="dxa"/>
            <w:vAlign w:val="center"/>
          </w:tcPr>
          <w:p w14:paraId="689A3A2F" w14:textId="77777777" w:rsidR="00D47465" w:rsidRDefault="00000000">
            <w:pPr>
              <w:spacing w:after="40"/>
              <w:ind w:firstLine="0"/>
              <w:rPr>
                <w:rFonts w:cs="Times New Roman"/>
                <w:szCs w:val="26"/>
              </w:rPr>
            </w:pPr>
            <w:r>
              <w:rPr>
                <w:rFonts w:cs="Times New Roman"/>
                <w:szCs w:val="26"/>
              </w:rPr>
              <w:t>Tổng quát</w:t>
            </w:r>
          </w:p>
        </w:tc>
        <w:tc>
          <w:tcPr>
            <w:tcW w:w="4064" w:type="dxa"/>
            <w:vAlign w:val="center"/>
          </w:tcPr>
          <w:p w14:paraId="7FB71867" w14:textId="77777777" w:rsidR="00D47465" w:rsidRDefault="00000000">
            <w:pPr>
              <w:spacing w:after="40"/>
              <w:ind w:firstLine="0"/>
              <w:rPr>
                <w:rFonts w:cs="Times New Roman"/>
                <w:szCs w:val="26"/>
              </w:rPr>
            </w:pPr>
            <w:r>
              <w:rPr>
                <w:rFonts w:cs="Times New Roman"/>
                <w:szCs w:val="26"/>
              </w:rPr>
              <w:t>Kiểm thử nghiệp vụ giả lập Giai đoạn 5</w:t>
            </w:r>
          </w:p>
        </w:tc>
        <w:tc>
          <w:tcPr>
            <w:tcW w:w="3617" w:type="dxa"/>
            <w:vAlign w:val="center"/>
          </w:tcPr>
          <w:p w14:paraId="2E3026DF" w14:textId="77777777" w:rsidR="00D47465" w:rsidRDefault="00000000">
            <w:pPr>
              <w:spacing w:after="40"/>
              <w:ind w:firstLine="0"/>
              <w:rPr>
                <w:rFonts w:cs="Times New Roman"/>
                <w:szCs w:val="26"/>
              </w:rPr>
            </w:pPr>
            <w:r>
              <w:rPr>
                <w:rFonts w:cs="Times New Roman"/>
                <w:szCs w:val="26"/>
              </w:rPr>
              <w:t>49/49 kiểm tra đạt (không kết nối DB thật)</w:t>
            </w:r>
          </w:p>
        </w:tc>
      </w:tr>
    </w:tbl>
    <w:p w14:paraId="02C7C8AF" w14:textId="77777777" w:rsidR="00D47465" w:rsidRDefault="00000000" w:rsidP="00B275C4">
      <w:pPr>
        <w:pStyle w:val="Heading1"/>
        <w:spacing w:before="0" w:after="0"/>
        <w:rPr>
          <w:sz w:val="26"/>
          <w:szCs w:val="26"/>
        </w:rPr>
      </w:pPr>
      <w:bookmarkStart w:id="35" w:name="_Toc244077035"/>
      <w:r>
        <w:rPr>
          <w:sz w:val="26"/>
          <w:szCs w:val="26"/>
        </w:rPr>
        <w:t>Các lỗi thường gặp</w:t>
      </w:r>
      <w:bookmarkEnd w:id="35"/>
    </w:p>
    <w:p w14:paraId="456A8192" w14:textId="77777777" w:rsidR="00D47465" w:rsidRDefault="00000000" w:rsidP="00B275C4">
      <w:pPr>
        <w:spacing w:before="0" w:after="0"/>
        <w:ind w:firstLine="360"/>
      </w:pPr>
      <w:r>
        <w:t>Trong quá trình cài đặt và phát triển ứng dụng quản lý giỏ hàng bằng Symfony MVC, một số lỗi phát sinh liên quan đến môi trường thực thi, kết nối cơ sở dữ liệu, xác thực người dùng và đồng bộ mã nguồn. Các lỗi được xác định nguyên nhân và khắc phục nhằm bảo đảm hệ thống hoạt động ổn định.</w:t>
      </w:r>
    </w:p>
    <w:p w14:paraId="21F98706" w14:textId="7FF2F8E3" w:rsidR="00D47465" w:rsidRDefault="00000000" w:rsidP="00B275C4">
      <w:pPr>
        <w:pStyle w:val="Bng-Hnh"/>
        <w:spacing w:before="0" w:after="0"/>
        <w:ind w:firstLine="0"/>
        <w:rPr>
          <w:lang w:val="en-US"/>
        </w:rPr>
      </w:pPr>
      <w:r>
        <w:rPr>
          <w:lang w:val="en-US"/>
        </w:rPr>
        <w:t xml:space="preserve">Bảng </w:t>
      </w:r>
      <w:r>
        <w:fldChar w:fldCharType="begin"/>
      </w:r>
      <w:r>
        <w:rPr>
          <w:lang w:val="en-US"/>
        </w:rPr>
        <w:instrText xml:space="preserve"> SEQ Bảng \* ARABIC </w:instrText>
      </w:r>
      <w:r>
        <w:fldChar w:fldCharType="separate"/>
      </w:r>
      <w:r w:rsidR="0057330C">
        <w:rPr>
          <w:noProof/>
          <w:lang w:val="en-US"/>
        </w:rPr>
        <w:t>5</w:t>
      </w:r>
      <w:r>
        <w:fldChar w:fldCharType="end"/>
      </w:r>
      <w:r>
        <w:rPr>
          <w:lang w:val="en-US"/>
        </w:rPr>
        <w:t xml:space="preserve"> Các lỗi thường gặp và hướng giải quyết</w:t>
      </w:r>
    </w:p>
    <w:tbl>
      <w:tblPr>
        <w:tblStyle w:val="GridTable4-Accent11"/>
        <w:tblW w:w="0" w:type="auto"/>
        <w:tblLook w:val="04A0" w:firstRow="1" w:lastRow="0" w:firstColumn="1" w:lastColumn="0" w:noHBand="0" w:noVBand="1"/>
      </w:tblPr>
      <w:tblGrid>
        <w:gridCol w:w="3531"/>
        <w:gridCol w:w="6035"/>
      </w:tblGrid>
      <w:tr w:rsidR="00D47465" w14:paraId="118679E2" w14:textId="77777777" w:rsidTr="00D474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18" w:type="dxa"/>
          </w:tcPr>
          <w:p w14:paraId="7CBDB882" w14:textId="77777777" w:rsidR="00D47465" w:rsidRDefault="00000000">
            <w:pPr>
              <w:ind w:firstLine="0"/>
              <w:jc w:val="center"/>
              <w:rPr>
                <w:szCs w:val="26"/>
              </w:rPr>
            </w:pPr>
            <w:r>
              <w:rPr>
                <w:color w:val="auto"/>
                <w:szCs w:val="26"/>
              </w:rPr>
              <w:t>Lỗi</w:t>
            </w:r>
          </w:p>
        </w:tc>
        <w:tc>
          <w:tcPr>
            <w:tcW w:w="6048" w:type="dxa"/>
          </w:tcPr>
          <w:p w14:paraId="155C506F" w14:textId="77777777" w:rsidR="00D47465" w:rsidRDefault="00000000">
            <w:pPr>
              <w:ind w:firstLine="0"/>
              <w:jc w:val="center"/>
              <w:cnfStyle w:val="100000000000" w:firstRow="1" w:lastRow="0" w:firstColumn="0" w:lastColumn="0" w:oddVBand="0" w:evenVBand="0" w:oddHBand="0" w:evenHBand="0" w:firstRowFirstColumn="0" w:firstRowLastColumn="0" w:lastRowFirstColumn="0" w:lastRowLastColumn="0"/>
              <w:rPr>
                <w:szCs w:val="26"/>
              </w:rPr>
            </w:pPr>
            <w:r>
              <w:rPr>
                <w:color w:val="auto"/>
                <w:szCs w:val="26"/>
              </w:rPr>
              <w:t>Hướng giải quyết</w:t>
            </w:r>
          </w:p>
        </w:tc>
      </w:tr>
      <w:tr w:rsidR="00D47465" w14:paraId="4A873CD3" w14:textId="77777777" w:rsidTr="00D47465">
        <w:tc>
          <w:tcPr>
            <w:cnfStyle w:val="001000000000" w:firstRow="0" w:lastRow="0" w:firstColumn="1" w:lastColumn="0" w:oddVBand="0" w:evenVBand="0" w:oddHBand="0" w:evenHBand="0" w:firstRowFirstColumn="0" w:firstRowLastColumn="0" w:lastRowFirstColumn="0" w:lastRowLastColumn="0"/>
            <w:tcW w:w="3518" w:type="dxa"/>
            <w:shd w:val="clear" w:color="auto" w:fill="DBE5F1" w:themeFill="accent1" w:themeFillTint="33"/>
          </w:tcPr>
          <w:p w14:paraId="6EFE987C" w14:textId="77777777" w:rsidR="00D47465" w:rsidRDefault="00000000">
            <w:pPr>
              <w:ind w:firstLine="0"/>
              <w:rPr>
                <w:b w:val="0"/>
                <w:bCs w:val="0"/>
                <w:szCs w:val="26"/>
              </w:rPr>
            </w:pPr>
            <w:r>
              <w:rPr>
                <w:b w:val="0"/>
                <w:bCs w:val="0"/>
                <w:szCs w:val="26"/>
              </w:rPr>
              <w:t>Thiếu ext-pdo_sqlsrv khi</w:t>
            </w:r>
          </w:p>
          <w:p w14:paraId="382CAE88" w14:textId="77777777" w:rsidR="00D47465" w:rsidRDefault="00000000">
            <w:pPr>
              <w:ind w:firstLine="0"/>
              <w:rPr>
                <w:szCs w:val="26"/>
              </w:rPr>
            </w:pPr>
            <w:r>
              <w:rPr>
                <w:b w:val="0"/>
                <w:bCs w:val="0"/>
                <w:szCs w:val="26"/>
              </w:rPr>
              <w:t>Composer cài đặt</w:t>
            </w:r>
          </w:p>
        </w:tc>
        <w:tc>
          <w:tcPr>
            <w:tcW w:w="6048" w:type="dxa"/>
            <w:shd w:val="clear" w:color="auto" w:fill="DBE5F1" w:themeFill="accent1" w:themeFillTint="33"/>
          </w:tcPr>
          <w:p w14:paraId="25305706" w14:textId="77777777" w:rsidR="00D47465" w:rsidRPr="0045363B"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Cài đúng driver tương thích PHP 8.2, TS/NTS, x64 và kích hoạt php.ini</w:t>
            </w:r>
          </w:p>
        </w:tc>
      </w:tr>
      <w:tr w:rsidR="00D47465" w14:paraId="19EAA8FC" w14:textId="77777777" w:rsidTr="00D47465">
        <w:tc>
          <w:tcPr>
            <w:cnfStyle w:val="001000000000" w:firstRow="0" w:lastRow="0" w:firstColumn="1" w:lastColumn="0" w:oddVBand="0" w:evenVBand="0" w:oddHBand="0" w:evenHBand="0" w:firstRowFirstColumn="0" w:firstRowLastColumn="0" w:lastRowFirstColumn="0" w:lastRowLastColumn="0"/>
            <w:tcW w:w="3518" w:type="dxa"/>
          </w:tcPr>
          <w:p w14:paraId="4135349B" w14:textId="77777777" w:rsidR="00D47465" w:rsidRDefault="00000000">
            <w:pPr>
              <w:ind w:firstLine="0"/>
              <w:rPr>
                <w:b w:val="0"/>
                <w:bCs w:val="0"/>
                <w:szCs w:val="26"/>
              </w:rPr>
            </w:pPr>
            <w:r>
              <w:rPr>
                <w:b w:val="0"/>
                <w:bCs w:val="0"/>
                <w:szCs w:val="26"/>
              </w:rPr>
              <w:lastRenderedPageBreak/>
              <w:t>Không kết nối được SQL Server</w:t>
            </w:r>
          </w:p>
        </w:tc>
        <w:tc>
          <w:tcPr>
            <w:tcW w:w="6048" w:type="dxa"/>
          </w:tcPr>
          <w:p w14:paraId="313002DD"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Kiểm tra trạng thái dịch vụ SQL Server, tên máy chủ, instance và chuỗi kết nối DATABASE_URL trong tệp .env.local.</w:t>
            </w:r>
          </w:p>
        </w:tc>
      </w:tr>
      <w:tr w:rsidR="00D47465" w14:paraId="61F3F7F4" w14:textId="77777777" w:rsidTr="00D47465">
        <w:tc>
          <w:tcPr>
            <w:cnfStyle w:val="001000000000" w:firstRow="0" w:lastRow="0" w:firstColumn="1" w:lastColumn="0" w:oddVBand="0" w:evenVBand="0" w:oddHBand="0" w:evenHBand="0" w:firstRowFirstColumn="0" w:firstRowLastColumn="0" w:lastRowFirstColumn="0" w:lastRowLastColumn="0"/>
            <w:tcW w:w="3518" w:type="dxa"/>
            <w:shd w:val="clear" w:color="auto" w:fill="DBE5F1" w:themeFill="accent1" w:themeFillTint="33"/>
          </w:tcPr>
          <w:p w14:paraId="5A619713" w14:textId="77777777" w:rsidR="00D47465" w:rsidRDefault="00000000">
            <w:pPr>
              <w:ind w:firstLine="0"/>
              <w:rPr>
                <w:szCs w:val="26"/>
              </w:rPr>
            </w:pPr>
            <w:r>
              <w:rPr>
                <w:b w:val="0"/>
                <w:bCs w:val="0"/>
                <w:szCs w:val="26"/>
              </w:rPr>
              <w:t>Lỗi Invalid column name</w:t>
            </w:r>
          </w:p>
          <w:p w14:paraId="6CED9156" w14:textId="77777777" w:rsidR="00D47465" w:rsidRDefault="00000000">
            <w:pPr>
              <w:ind w:firstLine="0"/>
              <w:rPr>
                <w:b w:val="0"/>
                <w:bCs w:val="0"/>
                <w:szCs w:val="26"/>
              </w:rPr>
            </w:pPr>
            <w:r>
              <w:rPr>
                <w:b w:val="0"/>
                <w:bCs w:val="0"/>
                <w:szCs w:val="26"/>
              </w:rPr>
              <w:t>'THANH_VIEN_USERNAME'</w:t>
            </w:r>
          </w:p>
        </w:tc>
        <w:tc>
          <w:tcPr>
            <w:tcW w:w="6048" w:type="dxa"/>
            <w:shd w:val="clear" w:color="auto" w:fill="DBE5F1" w:themeFill="accent1" w:themeFillTint="33"/>
          </w:tcPr>
          <w:p w14:paraId="70ED7D7C"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lang w:val="fr-FR"/>
              </w:rPr>
            </w:pPr>
            <w:r>
              <w:rPr>
                <w:szCs w:val="26"/>
              </w:rPr>
              <w:t>Kiểm tra cấu trúc bảng THANH_VIEN, xác định cơ sở dữ liệu đang kết nối và đối chiếu trạng thái Doctrine Migration để bổ sung thay đổi còn thiếu.</w:t>
            </w:r>
          </w:p>
        </w:tc>
      </w:tr>
      <w:tr w:rsidR="00D47465" w14:paraId="468F4BB5" w14:textId="77777777" w:rsidTr="00D47465">
        <w:tc>
          <w:tcPr>
            <w:cnfStyle w:val="001000000000" w:firstRow="0" w:lastRow="0" w:firstColumn="1" w:lastColumn="0" w:oddVBand="0" w:evenVBand="0" w:oddHBand="0" w:evenHBand="0" w:firstRowFirstColumn="0" w:firstRowLastColumn="0" w:lastRowFirstColumn="0" w:lastRowLastColumn="0"/>
            <w:tcW w:w="3518" w:type="dxa"/>
          </w:tcPr>
          <w:p w14:paraId="677C39DC" w14:textId="77777777" w:rsidR="00D47465" w:rsidRDefault="00000000">
            <w:pPr>
              <w:ind w:firstLine="0"/>
              <w:rPr>
                <w:b w:val="0"/>
                <w:bCs w:val="0"/>
                <w:szCs w:val="26"/>
              </w:rPr>
            </w:pPr>
            <w:r>
              <w:rPr>
                <w:b w:val="0"/>
                <w:bCs w:val="0"/>
                <w:szCs w:val="26"/>
              </w:rPr>
              <w:t>Không đăng nhập được tài khoản khách hàng hoặc quản trị viên</w:t>
            </w:r>
          </w:p>
        </w:tc>
        <w:tc>
          <w:tcPr>
            <w:tcW w:w="6048" w:type="dxa"/>
          </w:tcPr>
          <w:p w14:paraId="23C48E2E" w14:textId="77777777" w:rsidR="00D47465" w:rsidRDefault="00000000">
            <w:pPr>
              <w:tabs>
                <w:tab w:val="left" w:pos="1945"/>
              </w:tabs>
              <w:ind w:firstLine="0"/>
              <w:cnfStyle w:val="000000000000" w:firstRow="0" w:lastRow="0" w:firstColumn="0" w:lastColumn="0" w:oddVBand="0" w:evenVBand="0" w:oddHBand="0" w:evenHBand="0" w:firstRowFirstColumn="0" w:firstRowLastColumn="0" w:lastRowFirstColumn="0" w:lastRowLastColumn="0"/>
              <w:rPr>
                <w:szCs w:val="26"/>
              </w:rPr>
            </w:pPr>
            <w:r>
              <w:rPr>
                <w:szCs w:val="26"/>
              </w:rPr>
              <w:t>Kiểm tra tên đăng nhập, mật khẩu đã mã hóa, dữ liệu tài khoản và cấu hình xác thực trong Symfony Security</w:t>
            </w:r>
          </w:p>
        </w:tc>
      </w:tr>
      <w:tr w:rsidR="00D47465" w14:paraId="7812126D" w14:textId="77777777" w:rsidTr="00D47465">
        <w:tc>
          <w:tcPr>
            <w:cnfStyle w:val="001000000000" w:firstRow="0" w:lastRow="0" w:firstColumn="1" w:lastColumn="0" w:oddVBand="0" w:evenVBand="0" w:oddHBand="0" w:evenHBand="0" w:firstRowFirstColumn="0" w:firstRowLastColumn="0" w:lastRowFirstColumn="0" w:lastRowLastColumn="0"/>
            <w:tcW w:w="3518" w:type="dxa"/>
            <w:shd w:val="clear" w:color="auto" w:fill="DBE5F1" w:themeFill="accent1" w:themeFillTint="33"/>
          </w:tcPr>
          <w:p w14:paraId="02584629" w14:textId="77777777" w:rsidR="00D47465" w:rsidRDefault="00000000">
            <w:pPr>
              <w:ind w:firstLine="0"/>
              <w:rPr>
                <w:b w:val="0"/>
                <w:bCs w:val="0"/>
                <w:szCs w:val="26"/>
              </w:rPr>
            </w:pPr>
            <w:r>
              <w:rPr>
                <w:b w:val="0"/>
                <w:bCs w:val="0"/>
                <w:szCs w:val="26"/>
              </w:rPr>
              <w:t>Lỗi HTTP 500 do xung đột mã nguồn Twig</w:t>
            </w:r>
          </w:p>
        </w:tc>
        <w:tc>
          <w:tcPr>
            <w:tcW w:w="6048" w:type="dxa"/>
            <w:shd w:val="clear" w:color="auto" w:fill="DBE5F1" w:themeFill="accent1" w:themeFillTint="33"/>
          </w:tcPr>
          <w:p w14:paraId="0F88397C"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Xử lý các dấu xung đột Git, loại bỏ khai báo trùng {% block content %} và kiểm tra cú pháp bằng lệnh php bin/console lint:twig templates.</w:t>
            </w:r>
          </w:p>
        </w:tc>
      </w:tr>
    </w:tbl>
    <w:p w14:paraId="6859E245" w14:textId="7824C918" w:rsidR="00D47465" w:rsidRDefault="00000000" w:rsidP="00B275C4">
      <w:pPr>
        <w:tabs>
          <w:tab w:val="right" w:pos="9576"/>
        </w:tabs>
        <w:spacing w:before="0" w:after="0"/>
        <w:ind w:firstLine="360"/>
        <w:rPr>
          <w:szCs w:val="26"/>
        </w:rPr>
      </w:pPr>
      <w:r>
        <w:rPr>
          <w:szCs w:val="26"/>
        </w:rPr>
        <w:t>Các lỗi trên được ghi nhận trong quá trình thực hiện dự án. Việc xác định nguyên nhân và áp dụng biện pháp khắc phục phù hợp góp phần nâng cao tính ổn định của ứng dụng, đồng thời tích lũy kinh nghiệm trong cấu hình môi trường, quản lý cơ sở dữ liệu và kiểm soát phiên bản mã nguồn.</w:t>
      </w:r>
      <w:r>
        <w:rPr>
          <w:szCs w:val="26"/>
        </w:rPr>
        <w:tab/>
      </w:r>
    </w:p>
    <w:p w14:paraId="5B4A68E0" w14:textId="77777777" w:rsidR="00D47465" w:rsidRDefault="00000000" w:rsidP="00B275C4">
      <w:pPr>
        <w:pStyle w:val="Heading1"/>
        <w:spacing w:before="0" w:after="0"/>
        <w:rPr>
          <w:sz w:val="26"/>
          <w:szCs w:val="26"/>
        </w:rPr>
      </w:pPr>
      <w:bookmarkStart w:id="36" w:name="_Toc244077036"/>
      <w:r>
        <w:rPr>
          <w:sz w:val="26"/>
          <w:szCs w:val="26"/>
        </w:rPr>
        <w:t>GitHub và tổng kết</w:t>
      </w:r>
      <w:bookmarkEnd w:id="36"/>
    </w:p>
    <w:p w14:paraId="50A64439" w14:textId="77777777" w:rsidR="00D47465" w:rsidRDefault="00000000" w:rsidP="00B275C4">
      <w:pPr>
        <w:pStyle w:val="Heading2"/>
        <w:spacing w:before="0" w:after="0"/>
        <w:ind w:hanging="540"/>
        <w:rPr>
          <w:color w:val="auto"/>
        </w:rPr>
      </w:pPr>
      <w:bookmarkStart w:id="37" w:name="_Toc244077037"/>
      <w:r>
        <w:rPr>
          <w:color w:val="auto"/>
        </w:rPr>
        <w:t>Link GitHub công khai</w:t>
      </w:r>
      <w:bookmarkEnd w:id="37"/>
    </w:p>
    <w:p w14:paraId="1594194C" w14:textId="77777777" w:rsidR="00D47465" w:rsidRDefault="00000000" w:rsidP="00B275C4">
      <w:pPr>
        <w:spacing w:before="0" w:after="0"/>
        <w:ind w:firstLine="360"/>
      </w:pPr>
      <w:r>
        <w:t>https://github.com/tanphattv05/MNM_Nhom04_CRUD_GioHang.git</w:t>
      </w:r>
    </w:p>
    <w:p w14:paraId="239F59A8" w14:textId="79279ACA" w:rsidR="00ED6F20" w:rsidRPr="002356E6" w:rsidRDefault="00000000" w:rsidP="002356E6">
      <w:pPr>
        <w:pStyle w:val="Heading2"/>
        <w:spacing w:before="0" w:after="0"/>
        <w:ind w:hanging="540"/>
        <w:rPr>
          <w:color w:val="auto"/>
        </w:rPr>
      </w:pPr>
      <w:bookmarkStart w:id="38" w:name="_Toc244077038"/>
      <w:r>
        <w:rPr>
          <w:color w:val="auto"/>
        </w:rPr>
        <w:t>File Readme</w:t>
      </w:r>
      <w:bookmarkEnd w:id="38"/>
    </w:p>
    <w:p w14:paraId="0A583BC6" w14:textId="77777777" w:rsidR="00ED6F20" w:rsidRPr="00ED6F20" w:rsidRDefault="00ED6F20" w:rsidP="00ED6F20">
      <w:pPr>
        <w:pStyle w:val="code"/>
      </w:pPr>
      <w:r w:rsidRPr="00ED6F20">
        <w:t># CRUD Giỏ hàng – Symfony MVC</w:t>
      </w:r>
    </w:p>
    <w:p w14:paraId="75F9CE67" w14:textId="77777777" w:rsidR="00ED6F20" w:rsidRPr="00ED6F20" w:rsidRDefault="00ED6F20" w:rsidP="00ED6F20">
      <w:pPr>
        <w:pStyle w:val="code"/>
      </w:pPr>
    </w:p>
    <w:p w14:paraId="0B703D75" w14:textId="77777777" w:rsidR="00ED6F20" w:rsidRPr="00ED6F20" w:rsidRDefault="00ED6F20" w:rsidP="00ED6F20">
      <w:pPr>
        <w:pStyle w:val="code"/>
      </w:pPr>
      <w:r w:rsidRPr="00ED6F20">
        <w:t>Đồ án của **Nhóm 04 – Lớp DA23TTA** triển khai bốn thao tác **Create, Read, Update, Delete** cho giỏ hàng bằng Symfony MVC và Microsoft SQL Server. Đối tượng quản lý chính là bảng `GIO_HANG`; các dòng sách và số lượng của từng giỏ được lưu trong bảng `MUA`.</w:t>
      </w:r>
    </w:p>
    <w:p w14:paraId="6BF264AD" w14:textId="77777777" w:rsidR="00ED6F20" w:rsidRPr="00ED6F20" w:rsidRDefault="00ED6F20" w:rsidP="00ED6F20">
      <w:pPr>
        <w:pStyle w:val="code"/>
      </w:pPr>
    </w:p>
    <w:p w14:paraId="4D0D435F" w14:textId="77777777" w:rsidR="00ED6F20" w:rsidRPr="00ED6F20" w:rsidRDefault="00ED6F20" w:rsidP="00ED6F20">
      <w:pPr>
        <w:pStyle w:val="code"/>
      </w:pPr>
      <w:r w:rsidRPr="00ED6F20">
        <w:t>**Công nghệ:** PHP ≥ 8.2 · Symfony 7.4 · Twig · AssetMapper · Doctrine DBAL · Microsoft SQL Server.</w:t>
      </w:r>
    </w:p>
    <w:p w14:paraId="10DE7D8A" w14:textId="77777777" w:rsidR="00ED6F20" w:rsidRPr="00ED6F20" w:rsidRDefault="00ED6F20" w:rsidP="00ED6F20">
      <w:pPr>
        <w:pStyle w:val="code"/>
      </w:pPr>
    </w:p>
    <w:p w14:paraId="4282CB6F" w14:textId="77777777" w:rsidR="00ED6F20" w:rsidRPr="00ED6F20" w:rsidRDefault="00ED6F20" w:rsidP="00ED6F20">
      <w:pPr>
        <w:pStyle w:val="code"/>
      </w:pPr>
      <w:r w:rsidRPr="00ED6F20">
        <w:t>**Nhóm:** 04 · **Lớp:** DA23TTA · **Trưởng nhóm:** Huỳnh Dương Tấn Phát.</w:t>
      </w:r>
    </w:p>
    <w:p w14:paraId="2EC332EC" w14:textId="77777777" w:rsidR="00ED6F20" w:rsidRPr="00ED6F20" w:rsidRDefault="00ED6F20" w:rsidP="00ED6F20">
      <w:pPr>
        <w:pStyle w:val="code"/>
      </w:pPr>
    </w:p>
    <w:p w14:paraId="11855A29" w14:textId="77777777" w:rsidR="00ED6F20" w:rsidRPr="00ED6F20" w:rsidRDefault="00ED6F20" w:rsidP="00ED6F20">
      <w:pPr>
        <w:pStyle w:val="code"/>
      </w:pPr>
      <w:r w:rsidRPr="00ED6F20">
        <w:t>**Học phần:** Phát triển ứng dụng web với mã nguồn mở · **Đơn vị:** Trường Kỹ thuật và Công nghệ – Đại học Trà Vinh.</w:t>
      </w:r>
    </w:p>
    <w:p w14:paraId="43E082E1" w14:textId="77777777" w:rsidR="00ED6F20" w:rsidRPr="00ED6F20" w:rsidRDefault="00ED6F20" w:rsidP="00ED6F20">
      <w:pPr>
        <w:pStyle w:val="code"/>
      </w:pPr>
    </w:p>
    <w:p w14:paraId="1709BD1E" w14:textId="77777777" w:rsidR="00ED6F20" w:rsidRPr="00ED6F20" w:rsidRDefault="00ED6F20" w:rsidP="00ED6F20">
      <w:pPr>
        <w:pStyle w:val="code"/>
      </w:pPr>
      <w:r w:rsidRPr="00ED6F20">
        <w:t>**Mã nguồn:** [MNM_Nhom04_CRUD_GioHang trên GitHub](https://github.com/tanphattv05/MNM_Nhom04_CRUD_GioHang).</w:t>
      </w:r>
    </w:p>
    <w:p w14:paraId="6BA8F765" w14:textId="77777777" w:rsidR="00ED6F20" w:rsidRPr="00ED6F20" w:rsidRDefault="00ED6F20" w:rsidP="00ED6F20">
      <w:pPr>
        <w:pStyle w:val="code"/>
      </w:pPr>
    </w:p>
    <w:p w14:paraId="4C27D32E" w14:textId="77777777" w:rsidR="00ED6F20" w:rsidRPr="00ED6F20" w:rsidRDefault="00ED6F20" w:rsidP="00ED6F20">
      <w:pPr>
        <w:pStyle w:val="code"/>
      </w:pPr>
      <w:r w:rsidRPr="00ED6F20">
        <w:t>- [Cài đặt và chạy demo](#08-cài-đặt-và-chạy-dự-án)</w:t>
      </w:r>
    </w:p>
    <w:p w14:paraId="2EDD5E5C" w14:textId="77777777" w:rsidR="00ED6F20" w:rsidRPr="00ED6F20" w:rsidRDefault="00ED6F20" w:rsidP="00ED6F20">
      <w:pPr>
        <w:pStyle w:val="code"/>
      </w:pPr>
      <w:r w:rsidRPr="00ED6F20">
        <w:t>- [Kịch bản thuyết trình trước hội đồng](docs/PRESENTATION.md)</w:t>
      </w:r>
    </w:p>
    <w:p w14:paraId="7D79B04E" w14:textId="77777777" w:rsidR="00ED6F20" w:rsidRPr="00ED6F20" w:rsidRDefault="00ED6F20" w:rsidP="00ED6F20">
      <w:pPr>
        <w:pStyle w:val="code"/>
      </w:pPr>
      <w:r w:rsidRPr="00ED6F20">
        <w:t>- [Báo cáo kỹ thuật Cart](docs/CART_REPORT.md)</w:t>
      </w:r>
    </w:p>
    <w:p w14:paraId="406DAC14" w14:textId="77777777" w:rsidR="00ED6F20" w:rsidRPr="00ED6F20" w:rsidRDefault="00ED6F20" w:rsidP="00ED6F20">
      <w:pPr>
        <w:pStyle w:val="code"/>
      </w:pPr>
      <w:r w:rsidRPr="00ED6F20">
        <w:t>- [Test case và kết quả thực tế](docs/test-cases.md)</w:t>
      </w:r>
    </w:p>
    <w:p w14:paraId="4A6F4BF7" w14:textId="77777777" w:rsidR="00ED6F20" w:rsidRPr="00ED6F20" w:rsidRDefault="00ED6F20" w:rsidP="00ED6F20">
      <w:pPr>
        <w:pStyle w:val="code"/>
      </w:pPr>
      <w:r w:rsidRPr="00ED6F20">
        <w:t>- [Hướng dẫn database](database/README_DATABASE.md)</w:t>
      </w:r>
    </w:p>
    <w:p w14:paraId="2AC20E43" w14:textId="77777777" w:rsidR="00ED6F20" w:rsidRPr="00ED6F20" w:rsidRDefault="00ED6F20" w:rsidP="00ED6F20">
      <w:pPr>
        <w:pStyle w:val="code"/>
      </w:pPr>
      <w:r w:rsidRPr="00ED6F20">
        <w:t>- [Nội dung báo cáo: thiết kế bảng và cấu hình database (1.1–1.3)](docs/DATABASE_REPORT.md)</w:t>
      </w:r>
    </w:p>
    <w:p w14:paraId="71A9D769" w14:textId="77777777" w:rsidR="00ED6F20" w:rsidRPr="00ED6F20" w:rsidRDefault="00ED6F20" w:rsidP="00ED6F20">
      <w:pPr>
        <w:pStyle w:val="code"/>
      </w:pPr>
    </w:p>
    <w:p w14:paraId="1BB9C464" w14:textId="77777777" w:rsidR="00ED6F20" w:rsidRPr="00ED6F20" w:rsidRDefault="00ED6F20" w:rsidP="00ED6F20">
      <w:pPr>
        <w:pStyle w:val="code"/>
      </w:pPr>
      <w:r w:rsidRPr="00ED6F20">
        <w:t>## 01. Giới thiệu dự án và phạm vi</w:t>
      </w:r>
    </w:p>
    <w:p w14:paraId="40B003E0" w14:textId="77777777" w:rsidR="00ED6F20" w:rsidRPr="00ED6F20" w:rsidRDefault="00ED6F20" w:rsidP="00ED6F20">
      <w:pPr>
        <w:pStyle w:val="code"/>
      </w:pPr>
    </w:p>
    <w:p w14:paraId="3B917028" w14:textId="77777777" w:rsidR="00ED6F20" w:rsidRPr="00ED6F20" w:rsidRDefault="00ED6F20" w:rsidP="00ED6F20">
      <w:pPr>
        <w:pStyle w:val="code"/>
      </w:pPr>
      <w:r w:rsidRPr="00ED6F20">
        <w:t>Module quản lý quá trình tạo giỏ, xem danh sách và chi tiết, cập nhật nội dung, hủy và xóa giỏ theo trạng thái. Khách hàng thao tác trên giỏ của mình; quản trị viên xem và xử lý các giỏ theo quyền được cấp.</w:t>
      </w:r>
    </w:p>
    <w:p w14:paraId="558888D2" w14:textId="77777777" w:rsidR="00ED6F20" w:rsidRPr="00ED6F20" w:rsidRDefault="00ED6F20" w:rsidP="00ED6F20">
      <w:pPr>
        <w:pStyle w:val="code"/>
      </w:pPr>
    </w:p>
    <w:p w14:paraId="71F5B568" w14:textId="77777777" w:rsidR="00ED6F20" w:rsidRPr="00ED6F20" w:rsidRDefault="00ED6F20" w:rsidP="00ED6F20">
      <w:pPr>
        <w:pStyle w:val="code"/>
      </w:pPr>
      <w:r w:rsidRPr="00ED6F20">
        <w:t>Giỏ đang soạn được lưu trong Symfony Session. Khi người dùng gửi giỏ, ứng dụng tạo bản ghi `GIO_HANG` ở trạng thái **Chờ duyệt** và lưu các dòng tương ứng vào `MUA` trong cùng transaction.</w:t>
      </w:r>
    </w:p>
    <w:p w14:paraId="7A3D3DCE" w14:textId="77777777" w:rsidR="00ED6F20" w:rsidRPr="00ED6F20" w:rsidRDefault="00ED6F20" w:rsidP="00ED6F20">
      <w:pPr>
        <w:pStyle w:val="code"/>
      </w:pPr>
    </w:p>
    <w:p w14:paraId="1A78FEC0" w14:textId="77777777" w:rsidR="00ED6F20" w:rsidRPr="00ED6F20" w:rsidRDefault="00ED6F20" w:rsidP="00ED6F20">
      <w:pPr>
        <w:pStyle w:val="code"/>
      </w:pPr>
      <w:r w:rsidRPr="00ED6F20">
        <w:t>### Thành viên</w:t>
      </w:r>
    </w:p>
    <w:p w14:paraId="2ED1C96B" w14:textId="77777777" w:rsidR="00ED6F20" w:rsidRPr="00ED6F20" w:rsidRDefault="00ED6F20" w:rsidP="00ED6F20">
      <w:pPr>
        <w:pStyle w:val="code"/>
      </w:pPr>
    </w:p>
    <w:p w14:paraId="4128D427" w14:textId="77777777" w:rsidR="00ED6F20" w:rsidRPr="00ED6F20" w:rsidRDefault="00ED6F20" w:rsidP="00ED6F20">
      <w:pPr>
        <w:pStyle w:val="code"/>
      </w:pPr>
      <w:r w:rsidRPr="00ED6F20">
        <w:t>**Nhóm 04 – Lớp DA23TTA**</w:t>
      </w:r>
    </w:p>
    <w:p w14:paraId="565FC48B" w14:textId="77777777" w:rsidR="00ED6F20" w:rsidRPr="00ED6F20" w:rsidRDefault="00ED6F20" w:rsidP="00ED6F20">
      <w:pPr>
        <w:pStyle w:val="code"/>
      </w:pPr>
    </w:p>
    <w:p w14:paraId="3303E34F" w14:textId="77777777" w:rsidR="00ED6F20" w:rsidRPr="00ED6F20" w:rsidRDefault="00ED6F20" w:rsidP="00ED6F20">
      <w:pPr>
        <w:pStyle w:val="code"/>
      </w:pPr>
      <w:r w:rsidRPr="00ED6F20">
        <w:t>| STT | Họ và tên | MSSV | Vai trò | Nhiệm vụ phân công |</w:t>
      </w:r>
    </w:p>
    <w:p w14:paraId="37342D3C" w14:textId="77777777" w:rsidR="00ED6F20" w:rsidRPr="00ED6F20" w:rsidRDefault="00ED6F20" w:rsidP="00ED6F20">
      <w:pPr>
        <w:pStyle w:val="code"/>
      </w:pPr>
      <w:r w:rsidRPr="00ED6F20">
        <w:t>|---|---|---|---|---|</w:t>
      </w:r>
    </w:p>
    <w:p w14:paraId="67B820F9" w14:textId="77777777" w:rsidR="00ED6F20" w:rsidRPr="00ED6F20" w:rsidRDefault="00ED6F20" w:rsidP="00ED6F20">
      <w:pPr>
        <w:pStyle w:val="code"/>
      </w:pPr>
      <w:r w:rsidRPr="00ED6F20">
        <w:t>| 1 | Huỳnh Dương Tấn Phát | 110123038 | Trưởng nhóm | Xây dựng chức năng tạo giỏ hàng (Create) |</w:t>
      </w:r>
    </w:p>
    <w:p w14:paraId="1DD5E9EB" w14:textId="77777777" w:rsidR="00ED6F20" w:rsidRPr="00ED6F20" w:rsidRDefault="00ED6F20" w:rsidP="00ED6F20">
      <w:pPr>
        <w:pStyle w:val="code"/>
      </w:pPr>
      <w:r w:rsidRPr="00ED6F20">
        <w:t>| 2 | Trần Hoàng Oanh | 110123037 | Thành viên | Danh sách, tìm kiếm và chi tiết giỏ hàng (Read) |</w:t>
      </w:r>
    </w:p>
    <w:p w14:paraId="327BA0B5" w14:textId="77777777" w:rsidR="00ED6F20" w:rsidRPr="00ED6F20" w:rsidRDefault="00ED6F20" w:rsidP="00ED6F20">
      <w:pPr>
        <w:pStyle w:val="code"/>
      </w:pPr>
      <w:r w:rsidRPr="00ED6F20">
        <w:t>| 3 | Cao Á Châu | 110123206 | Thành viên | Chuẩn bị và cấu hình cơ sở dữ liệu SQL Server |</w:t>
      </w:r>
    </w:p>
    <w:p w14:paraId="4BD10C68" w14:textId="77777777" w:rsidR="00ED6F20" w:rsidRPr="00ED6F20" w:rsidRDefault="00ED6F20" w:rsidP="00ED6F20">
      <w:pPr>
        <w:pStyle w:val="code"/>
      </w:pPr>
      <w:r w:rsidRPr="00ED6F20">
        <w:t>| 4 | Trần Vũ Ngọc Huỳnh | 110123012 | Thành viên | Hủy và xóa giỏ hàng (Delete) |</w:t>
      </w:r>
    </w:p>
    <w:p w14:paraId="2DD5C4A7" w14:textId="77777777" w:rsidR="00ED6F20" w:rsidRPr="00ED6F20" w:rsidRDefault="00ED6F20" w:rsidP="00ED6F20">
      <w:pPr>
        <w:pStyle w:val="code"/>
      </w:pPr>
      <w:r w:rsidRPr="00ED6F20">
        <w:lastRenderedPageBreak/>
        <w:t>| 5 | Võ Thị Kiều Nhi | 110123033 | Thành viên | Cập nhật, duyệt và từ chối giỏ hàng (Update) |</w:t>
      </w:r>
    </w:p>
    <w:p w14:paraId="7CE61075" w14:textId="77777777" w:rsidR="00ED6F20" w:rsidRPr="00ED6F20" w:rsidRDefault="00ED6F20" w:rsidP="00ED6F20">
      <w:pPr>
        <w:pStyle w:val="code"/>
      </w:pPr>
      <w:r w:rsidRPr="00ED6F20">
        <w:t>| 6 | Nguyễn An Ninh | 110123036 | Thành viên | Hoàn thiện giao diện và kiểm thử CRUD giỏ hàng |</w:t>
      </w:r>
    </w:p>
    <w:p w14:paraId="211257E2" w14:textId="77777777" w:rsidR="00ED6F20" w:rsidRPr="00ED6F20" w:rsidRDefault="00ED6F20" w:rsidP="00ED6F20">
      <w:pPr>
        <w:pStyle w:val="code"/>
      </w:pPr>
      <w:r w:rsidRPr="00ED6F20">
        <w:t>| 7 | Phạm Bá Hạo Long | 110123024 | Thư ký | Biên soạn và hoàn thiện tài liệu hướng dẫn kỹ thuật Hands-on |</w:t>
      </w:r>
    </w:p>
    <w:p w14:paraId="57C24AD9" w14:textId="77777777" w:rsidR="00ED6F20" w:rsidRPr="00ED6F20" w:rsidRDefault="00ED6F20" w:rsidP="00ED6F20">
      <w:pPr>
        <w:pStyle w:val="code"/>
      </w:pPr>
    </w:p>
    <w:p w14:paraId="53BE4730" w14:textId="77777777" w:rsidR="00ED6F20" w:rsidRPr="00ED6F20" w:rsidRDefault="00ED6F20" w:rsidP="00ED6F20">
      <w:pPr>
        <w:pStyle w:val="code"/>
      </w:pPr>
      <w:r w:rsidRPr="00ED6F20">
        <w:t>### Các thao tác CRUD giỏ hàng</w:t>
      </w:r>
    </w:p>
    <w:p w14:paraId="45BDECE8" w14:textId="77777777" w:rsidR="00ED6F20" w:rsidRPr="00ED6F20" w:rsidRDefault="00ED6F20" w:rsidP="00ED6F20">
      <w:pPr>
        <w:pStyle w:val="code"/>
      </w:pPr>
    </w:p>
    <w:p w14:paraId="22364C69" w14:textId="77777777" w:rsidR="00ED6F20" w:rsidRPr="00ED6F20" w:rsidRDefault="00ED6F20" w:rsidP="00ED6F20">
      <w:pPr>
        <w:pStyle w:val="code"/>
      </w:pPr>
      <w:r w:rsidRPr="00ED6F20">
        <w:t>| Thao tác | Nội dung |</w:t>
      </w:r>
    </w:p>
    <w:p w14:paraId="181E209A" w14:textId="77777777" w:rsidR="00ED6F20" w:rsidRPr="00ED6F20" w:rsidRDefault="00ED6F20" w:rsidP="00ED6F20">
      <w:pPr>
        <w:pStyle w:val="code"/>
      </w:pPr>
      <w:r w:rsidRPr="00ED6F20">
        <w:t>|---|---|</w:t>
      </w:r>
    </w:p>
    <w:p w14:paraId="56D58039" w14:textId="77777777" w:rsidR="00ED6F20" w:rsidRPr="00ED6F20" w:rsidRDefault="00ED6F20" w:rsidP="00ED6F20">
      <w:pPr>
        <w:pStyle w:val="code"/>
      </w:pPr>
      <w:r w:rsidRPr="00ED6F20">
        <w:t>| **Create – Tạo** | Thêm các sách đã có vào giỏ nháp, nhập số lượng và ghi chú; gửi giỏ để lưu vào `GIO_HANG` và `MUA` |</w:t>
      </w:r>
    </w:p>
    <w:p w14:paraId="57A4E119" w14:textId="77777777" w:rsidR="00ED6F20" w:rsidRPr="00ED6F20" w:rsidRDefault="00ED6F20" w:rsidP="00ED6F20">
      <w:pPr>
        <w:pStyle w:val="code"/>
      </w:pPr>
      <w:r w:rsidRPr="00ED6F20">
        <w:t>| **Read – Xem** | Xem giỏ nháp, danh sách và chi tiết giỏ đã gửi; lọc trạng thái, phân trang; quản trị viên tìm giỏ theo mã hoặc thông tin chủ giỏ |</w:t>
      </w:r>
    </w:p>
    <w:p w14:paraId="6B5C667A" w14:textId="77777777" w:rsidR="00ED6F20" w:rsidRPr="00ED6F20" w:rsidRDefault="00ED6F20" w:rsidP="00ED6F20">
      <w:pPr>
        <w:pStyle w:val="code"/>
      </w:pPr>
      <w:r w:rsidRPr="00ED6F20">
        <w:t>| **Update – Cập nhật** | Thay đổi số lượng, thêm hoặc bỏ dòng sách, sửa ghi chú của giỏ Chờ duyệt; quản trị viên duyệt hoặc từ chối giỏ |</w:t>
      </w:r>
    </w:p>
    <w:p w14:paraId="52D453D3" w14:textId="77777777" w:rsidR="00ED6F20" w:rsidRPr="00ED6F20" w:rsidRDefault="00ED6F20" w:rsidP="00ED6F20">
      <w:pPr>
        <w:pStyle w:val="code"/>
      </w:pPr>
      <w:r w:rsidRPr="00ED6F20">
        <w:t>| **Delete – Xóa** | Bỏ dòng khỏi giỏ nháp; khách hàng hủy giỏ Chờ duyệt; quản trị viên xóa giỏ Đã hủy hoặc Từ chối cùng các dòng `MUA` |</w:t>
      </w:r>
    </w:p>
    <w:p w14:paraId="36A0A915" w14:textId="77777777" w:rsidR="00ED6F20" w:rsidRPr="00ED6F20" w:rsidRDefault="00ED6F20" w:rsidP="00ED6F20">
      <w:pPr>
        <w:pStyle w:val="code"/>
      </w:pPr>
    </w:p>
    <w:p w14:paraId="4C8365E4" w14:textId="77777777" w:rsidR="00ED6F20" w:rsidRPr="00ED6F20" w:rsidRDefault="00ED6F20" w:rsidP="00ED6F20">
      <w:pPr>
        <w:pStyle w:val="code"/>
      </w:pPr>
      <w:r w:rsidRPr="00ED6F20">
        <w:t>## 02. Kiến trúc và sơ đồ</w:t>
      </w:r>
    </w:p>
    <w:p w14:paraId="67E8BECE" w14:textId="77777777" w:rsidR="00ED6F20" w:rsidRPr="00ED6F20" w:rsidRDefault="00ED6F20" w:rsidP="00ED6F20">
      <w:pPr>
        <w:pStyle w:val="code"/>
      </w:pPr>
    </w:p>
    <w:p w14:paraId="66ECE303" w14:textId="77777777" w:rsidR="00ED6F20" w:rsidRPr="00ED6F20" w:rsidRDefault="00ED6F20" w:rsidP="00ED6F20">
      <w:pPr>
        <w:pStyle w:val="code"/>
      </w:pPr>
      <w:r w:rsidRPr="00ED6F20">
        <w:t>Giỏ nháp dùng Symfony Session; giỏ đã gửi dùng `GIO_HANG` và `MUA` trên SQL Server. Nhấn vào ảnh để xem sơ đồ ở kích thước đầy đủ.</w:t>
      </w:r>
    </w:p>
    <w:p w14:paraId="28CDE5CC" w14:textId="77777777" w:rsidR="00ED6F20" w:rsidRPr="00ED6F20" w:rsidRDefault="00ED6F20" w:rsidP="00ED6F20">
      <w:pPr>
        <w:pStyle w:val="code"/>
      </w:pPr>
    </w:p>
    <w:p w14:paraId="7DF598AD" w14:textId="77777777" w:rsidR="00ED6F20" w:rsidRPr="00ED6F20" w:rsidRDefault="00ED6F20" w:rsidP="00ED6F20">
      <w:pPr>
        <w:pStyle w:val="code"/>
      </w:pPr>
      <w:r w:rsidRPr="00ED6F20">
        <w:t>| Sơ đồ | Hình ảnh |</w:t>
      </w:r>
    </w:p>
    <w:p w14:paraId="51EF0F52" w14:textId="77777777" w:rsidR="00ED6F20" w:rsidRPr="00ED6F20" w:rsidRDefault="00ED6F20" w:rsidP="00ED6F20">
      <w:pPr>
        <w:pStyle w:val="code"/>
      </w:pPr>
      <w:r w:rsidRPr="00ED6F20">
        <w:t>|---|---|</w:t>
      </w:r>
    </w:p>
    <w:p w14:paraId="5B2B9AF9" w14:textId="77777777" w:rsidR="00ED6F20" w:rsidRPr="00ED6F20" w:rsidRDefault="00ED6F20" w:rsidP="00ED6F20">
      <w:pPr>
        <w:pStyle w:val="code"/>
      </w:pPr>
      <w:r w:rsidRPr="00ED6F20">
        <w:t>| [Kiến trúc ứng dụng](docs/diagrams/architecture.md) — giao diện, Controller, Service và tầng dữ liệu | [![Kiến trúc ứng dụng](docs/diagrams/architecture.png)](docs/diagrams/architecture.png) |</w:t>
      </w:r>
    </w:p>
    <w:p w14:paraId="32E528A9" w14:textId="77777777" w:rsidR="00ED6F20" w:rsidRPr="00ED6F20" w:rsidRDefault="00ED6F20" w:rsidP="00ED6F20">
      <w:pPr>
        <w:pStyle w:val="code"/>
      </w:pPr>
      <w:r w:rsidRPr="00ED6F20">
        <w:t>| [Sequence](docs/diagrams/cart-sequence.md) — luồng tạo và lưu giỏ hàng | [![Sequence xử lý giỏ hàng](docs/diagrams/cart-sequence.png)](docs/diagrams/cart-sequence.png) |</w:t>
      </w:r>
    </w:p>
    <w:p w14:paraId="1C55ABF2" w14:textId="77777777" w:rsidR="00ED6F20" w:rsidRPr="00ED6F20" w:rsidRDefault="00ED6F20" w:rsidP="00ED6F20">
      <w:pPr>
        <w:pStyle w:val="code"/>
      </w:pPr>
      <w:r w:rsidRPr="00ED6F20">
        <w:t>| [ERD](docs/diagrams/database-erd.md) — mô hình thiết kế do nhóm cung cấp | [![ERD gốc của nhóm](docs/diagrams/database-erd-original.png)](docs/diagrams/database-erd-original.png) |</w:t>
      </w:r>
    </w:p>
    <w:p w14:paraId="1DB22082" w14:textId="77777777" w:rsidR="00ED6F20" w:rsidRPr="00ED6F20" w:rsidRDefault="00ED6F20" w:rsidP="00ED6F20">
      <w:pPr>
        <w:pStyle w:val="code"/>
      </w:pPr>
    </w:p>
    <w:p w14:paraId="5595DA8A" w14:textId="77777777" w:rsidR="00ED6F20" w:rsidRPr="00ED6F20" w:rsidRDefault="00ED6F20" w:rsidP="00ED6F20">
      <w:pPr>
        <w:pStyle w:val="code"/>
      </w:pPr>
      <w:r w:rsidRPr="00ED6F20">
        <w:t xml:space="preserve">Phân tích chi tiết: [báo cáo Cart](docs/CART_REPORT.md). Sơ đồ vật lý để đối chiếu với database SQL Server: </w:t>
      </w:r>
      <w:r w:rsidRPr="00ED6F20">
        <w:lastRenderedPageBreak/>
        <w:t>[PNG](docs/diagrams/database-erd.png), [SVG](docs/diagrams/database-erd.svg), [PDF](docs/diagrams/database-erd.pdf).</w:t>
      </w:r>
    </w:p>
    <w:p w14:paraId="70EDCCA0" w14:textId="77777777" w:rsidR="00ED6F20" w:rsidRPr="00ED6F20" w:rsidRDefault="00ED6F20" w:rsidP="00ED6F20">
      <w:pPr>
        <w:pStyle w:val="code"/>
      </w:pPr>
    </w:p>
    <w:p w14:paraId="6DD016ED" w14:textId="77777777" w:rsidR="00ED6F20" w:rsidRPr="00ED6F20" w:rsidRDefault="00ED6F20" w:rsidP="00ED6F20">
      <w:pPr>
        <w:pStyle w:val="code"/>
      </w:pPr>
      <w:r w:rsidRPr="00ED6F20">
        <w:t>Thuyết minh cách triển khai: [Symfony và kiến trúc MVC trong module CRUD giỏ hàng](docs/SYMFONY_MVC.md).</w:t>
      </w:r>
    </w:p>
    <w:p w14:paraId="630C653A" w14:textId="77777777" w:rsidR="00ED6F20" w:rsidRPr="00ED6F20" w:rsidRDefault="00ED6F20" w:rsidP="00ED6F20">
      <w:pPr>
        <w:pStyle w:val="code"/>
      </w:pPr>
    </w:p>
    <w:p w14:paraId="6D9447E5" w14:textId="77777777" w:rsidR="00ED6F20" w:rsidRPr="00ED6F20" w:rsidRDefault="00ED6F20" w:rsidP="00ED6F20">
      <w:pPr>
        <w:pStyle w:val="code"/>
      </w:pPr>
      <w:r w:rsidRPr="00ED6F20">
        <w:t>## 03. Dữ liệu và cấu trúc repository</w:t>
      </w:r>
    </w:p>
    <w:p w14:paraId="6C97169F" w14:textId="77777777" w:rsidR="00ED6F20" w:rsidRPr="00ED6F20" w:rsidRDefault="00ED6F20" w:rsidP="00ED6F20">
      <w:pPr>
        <w:pStyle w:val="code"/>
      </w:pPr>
    </w:p>
    <w:p w14:paraId="7B4BCA78" w14:textId="77777777" w:rsidR="00ED6F20" w:rsidRPr="00ED6F20" w:rsidRDefault="00ED6F20" w:rsidP="00ED6F20">
      <w:pPr>
        <w:pStyle w:val="code"/>
      </w:pPr>
      <w:r w:rsidRPr="00ED6F20">
        <w:t>| Nơi lưu | Vai trò |</w:t>
      </w:r>
    </w:p>
    <w:p w14:paraId="25A34F69" w14:textId="77777777" w:rsidR="00ED6F20" w:rsidRPr="00ED6F20" w:rsidRDefault="00ED6F20" w:rsidP="00ED6F20">
      <w:pPr>
        <w:pStyle w:val="code"/>
      </w:pPr>
      <w:r w:rsidRPr="00ED6F20">
        <w:t>|---|---|</w:t>
      </w:r>
    </w:p>
    <w:p w14:paraId="052A45B1" w14:textId="77777777" w:rsidR="00ED6F20" w:rsidRPr="00ED6F20" w:rsidRDefault="00ED6F20" w:rsidP="00ED6F20">
      <w:pPr>
        <w:pStyle w:val="code"/>
      </w:pPr>
      <w:r w:rsidRPr="00ED6F20">
        <w:t>| Session `draft_cart_&lt;id&gt;` | `{items: [bookId =&gt; quantity], nonce}`; không lưu giá từ trình duyệt |</w:t>
      </w:r>
    </w:p>
    <w:p w14:paraId="41C042E9" w14:textId="77777777" w:rsidR="00ED6F20" w:rsidRPr="00ED6F20" w:rsidRDefault="00ED6F20" w:rsidP="00ED6F20">
      <w:pPr>
        <w:pStyle w:val="code"/>
      </w:pPr>
      <w:r w:rsidRPr="00ED6F20">
        <w:t>| `GIO_HANG` | Chủ giỏ, thời gian, trạng thái, ghi chú, Admin và lý do từ chối |</w:t>
      </w:r>
    </w:p>
    <w:p w14:paraId="07D3B38C" w14:textId="77777777" w:rsidR="00ED6F20" w:rsidRPr="00ED6F20" w:rsidRDefault="00ED6F20" w:rsidP="00ED6F20">
      <w:pPr>
        <w:pStyle w:val="code"/>
      </w:pPr>
      <w:r w:rsidRPr="00ED6F20">
        <w:t>| `MUA` | Chi tiết sách/số lượng, khóa ghép thành viên–sách–giỏ |</w:t>
      </w:r>
    </w:p>
    <w:p w14:paraId="5F9BBF99" w14:textId="77777777" w:rsidR="00ED6F20" w:rsidRPr="00ED6F20" w:rsidRDefault="00ED6F20" w:rsidP="00ED6F20">
      <w:pPr>
        <w:pStyle w:val="code"/>
      </w:pPr>
    </w:p>
    <w:p w14:paraId="75124432" w14:textId="77777777" w:rsidR="00ED6F20" w:rsidRPr="00ED6F20" w:rsidRDefault="00ED6F20" w:rsidP="00ED6F20">
      <w:pPr>
        <w:pStyle w:val="code"/>
      </w:pPr>
      <w:r w:rsidRPr="00ED6F20">
        <w:t>Các khóa ngoại tham chiếu `THANH_VIEN`, `QTV` và `SACH` để xác định chủ giỏ, người xử lý và sách trong từng dòng giỏ hàng.</w:t>
      </w:r>
    </w:p>
    <w:p w14:paraId="58CF166B" w14:textId="77777777" w:rsidR="00ED6F20" w:rsidRPr="00ED6F20" w:rsidRDefault="00ED6F20" w:rsidP="00ED6F20">
      <w:pPr>
        <w:pStyle w:val="code"/>
      </w:pPr>
    </w:p>
    <w:p w14:paraId="1B9BE236" w14:textId="77777777" w:rsidR="00ED6F20" w:rsidRPr="00ED6F20" w:rsidRDefault="00ED6F20" w:rsidP="00ED6F20">
      <w:pPr>
        <w:pStyle w:val="code"/>
      </w:pPr>
      <w:r w:rsidRPr="00ED6F20">
        <w:t>**Cấu trúc bảng GIO_HANG:**</w:t>
      </w:r>
    </w:p>
    <w:p w14:paraId="4641F534" w14:textId="77777777" w:rsidR="00ED6F20" w:rsidRPr="00ED6F20" w:rsidRDefault="00ED6F20" w:rsidP="00ED6F20">
      <w:pPr>
        <w:pStyle w:val="code"/>
      </w:pPr>
    </w:p>
    <w:p w14:paraId="6B689F95" w14:textId="77777777" w:rsidR="00ED6F20" w:rsidRPr="00ED6F20" w:rsidRDefault="00ED6F20" w:rsidP="00ED6F20">
      <w:pPr>
        <w:pStyle w:val="code"/>
      </w:pPr>
      <w:r w:rsidRPr="00ED6F20">
        <w:t>| Cột | Kiểu dữ liệu | Vai trò |</w:t>
      </w:r>
    </w:p>
    <w:p w14:paraId="27BF1336" w14:textId="77777777" w:rsidR="00ED6F20" w:rsidRPr="00ED6F20" w:rsidRDefault="00ED6F20" w:rsidP="00ED6F20">
      <w:pPr>
        <w:pStyle w:val="code"/>
      </w:pPr>
      <w:r w:rsidRPr="00ED6F20">
        <w:t>|---|---|---|</w:t>
      </w:r>
    </w:p>
    <w:p w14:paraId="6850D0A9" w14:textId="77777777" w:rsidR="00ED6F20" w:rsidRPr="00ED6F20" w:rsidRDefault="00ED6F20" w:rsidP="00ED6F20">
      <w:pPr>
        <w:pStyle w:val="code"/>
      </w:pPr>
      <w:r w:rsidRPr="00ED6F20">
        <w:t>| `GIO_HANG_ID_GIO` | INT, NOT NULL | Khóa chính |</w:t>
      </w:r>
    </w:p>
    <w:p w14:paraId="7F61DF9F" w14:textId="77777777" w:rsidR="00ED6F20" w:rsidRPr="00ED6F20" w:rsidRDefault="00ED6F20" w:rsidP="00ED6F20">
      <w:pPr>
        <w:pStyle w:val="code"/>
      </w:pPr>
      <w:r w:rsidRPr="00ED6F20">
        <w:t>| `THANH_VIEN_TEN_DANG_NHAP` | VARCHAR(10), NULL | Khóa ngoại đến thành viên |</w:t>
      </w:r>
    </w:p>
    <w:p w14:paraId="68CCDD1B" w14:textId="77777777" w:rsidR="00ED6F20" w:rsidRPr="00ED6F20" w:rsidRDefault="00ED6F20" w:rsidP="00ED6F20">
      <w:pPr>
        <w:pStyle w:val="code"/>
      </w:pPr>
      <w:r w:rsidRPr="00ED6F20">
        <w:t>| `QTV_USER_ADMIN` | VARCHAR(60), NULL | Khóa ngoại đến quản trị viên |</w:t>
      </w:r>
    </w:p>
    <w:p w14:paraId="164B48E0" w14:textId="77777777" w:rsidR="00ED6F20" w:rsidRPr="00ED6F20" w:rsidRDefault="00ED6F20" w:rsidP="00ED6F20">
      <w:pPr>
        <w:pStyle w:val="code"/>
      </w:pPr>
      <w:r w:rsidRPr="00ED6F20">
        <w:t>| `GIO_HANG_THOI_GIAN` | DATETIME, NULL | Thời điểm tạo |</w:t>
      </w:r>
    </w:p>
    <w:p w14:paraId="61377AB6" w14:textId="77777777" w:rsidR="00ED6F20" w:rsidRPr="00ED6F20" w:rsidRDefault="00ED6F20" w:rsidP="00ED6F20">
      <w:pPr>
        <w:pStyle w:val="code"/>
      </w:pPr>
      <w:r w:rsidRPr="00ED6F20">
        <w:t>| `GIO_HANG_TRANG_THAI` | NVARCHAR(30), NULL | Trạng thái xử lý |</w:t>
      </w:r>
    </w:p>
    <w:p w14:paraId="286B80F2" w14:textId="77777777" w:rsidR="00ED6F20" w:rsidRPr="00ED6F20" w:rsidRDefault="00ED6F20" w:rsidP="00ED6F20">
      <w:pPr>
        <w:pStyle w:val="code"/>
      </w:pPr>
      <w:r w:rsidRPr="00ED6F20">
        <w:t>| `GIO_HANG_GHI_CHU` | NVARCHAR(255), NULL | Ghi chú của giỏ hàng |</w:t>
      </w:r>
    </w:p>
    <w:p w14:paraId="3F3E7BD0" w14:textId="77777777" w:rsidR="00ED6F20" w:rsidRPr="00ED6F20" w:rsidRDefault="00ED6F20" w:rsidP="00ED6F20">
      <w:pPr>
        <w:pStyle w:val="code"/>
      </w:pPr>
      <w:r w:rsidRPr="00ED6F20">
        <w:t>| `GIO_HANG_LY_DO_TU_CHOI` | NVARCHAR(255), NULL | Lý do từ chối riêng |</w:t>
      </w:r>
    </w:p>
    <w:p w14:paraId="5B20A15E" w14:textId="77777777" w:rsidR="00ED6F20" w:rsidRPr="00ED6F20" w:rsidRDefault="00ED6F20" w:rsidP="00ED6F20">
      <w:pPr>
        <w:pStyle w:val="code"/>
      </w:pPr>
    </w:p>
    <w:p w14:paraId="0DDB85F1" w14:textId="77777777" w:rsidR="00ED6F20" w:rsidRPr="00ED6F20" w:rsidRDefault="00ED6F20" w:rsidP="00ED6F20">
      <w:pPr>
        <w:pStyle w:val="code"/>
      </w:pPr>
      <w:r w:rsidRPr="00ED6F20">
        <w:t>Các tệp và thư mục chính của module:</w:t>
      </w:r>
    </w:p>
    <w:p w14:paraId="39AE2C84" w14:textId="77777777" w:rsidR="00ED6F20" w:rsidRPr="00ED6F20" w:rsidRDefault="00ED6F20" w:rsidP="00ED6F20">
      <w:pPr>
        <w:pStyle w:val="code"/>
      </w:pPr>
    </w:p>
    <w:p w14:paraId="69EEA61B" w14:textId="77777777" w:rsidR="00ED6F20" w:rsidRPr="00ED6F20" w:rsidRDefault="00ED6F20" w:rsidP="00ED6F20">
      <w:pPr>
        <w:pStyle w:val="code"/>
      </w:pPr>
      <w:r w:rsidRPr="00ED6F20">
        <w:t>| Vị trí | Trách nhiệm |</w:t>
      </w:r>
    </w:p>
    <w:p w14:paraId="03675811" w14:textId="77777777" w:rsidR="00ED6F20" w:rsidRPr="00ED6F20" w:rsidRDefault="00ED6F20" w:rsidP="00ED6F20">
      <w:pPr>
        <w:pStyle w:val="code"/>
      </w:pPr>
      <w:r w:rsidRPr="00ED6F20">
        <w:t>|---|---|</w:t>
      </w:r>
    </w:p>
    <w:p w14:paraId="2EAA3A20" w14:textId="77777777" w:rsidR="00ED6F20" w:rsidRPr="00ED6F20" w:rsidRDefault="00ED6F20" w:rsidP="00ED6F20">
      <w:pPr>
        <w:pStyle w:val="code"/>
      </w:pPr>
      <w:r w:rsidRPr="00ED6F20">
        <w:t>| `src/Controller/GioHangController.php` | Giỏ nháp, thêm/sửa/bỏ dòng và gửi giỏ |</w:t>
      </w:r>
    </w:p>
    <w:p w14:paraId="5384AF12" w14:textId="77777777" w:rsidR="00ED6F20" w:rsidRPr="00ED6F20" w:rsidRDefault="00ED6F20" w:rsidP="00ED6F20">
      <w:pPr>
        <w:pStyle w:val="code"/>
      </w:pPr>
      <w:r w:rsidRPr="00ED6F20">
        <w:lastRenderedPageBreak/>
        <w:t>| `src/Controller/CartReadController.php` | Danh sách và chi tiết giỏ |</w:t>
      </w:r>
    </w:p>
    <w:p w14:paraId="243D3064" w14:textId="77777777" w:rsidR="00ED6F20" w:rsidRPr="00ED6F20" w:rsidRDefault="00ED6F20" w:rsidP="00ED6F20">
      <w:pPr>
        <w:pStyle w:val="code"/>
      </w:pPr>
      <w:r w:rsidRPr="00ED6F20">
        <w:t>| `src/Controller/CartEditController.php` | Cập nhật giỏ đã gửi |</w:t>
      </w:r>
    </w:p>
    <w:p w14:paraId="5A76208D" w14:textId="77777777" w:rsidR="00ED6F20" w:rsidRPr="00ED6F20" w:rsidRDefault="00ED6F20" w:rsidP="00ED6F20">
      <w:pPr>
        <w:pStyle w:val="code"/>
      </w:pPr>
      <w:r w:rsidRPr="00ED6F20">
        <w:t>| `src/Controller/CartReviewController.php` | Duyệt hoặc từ chối giỏ |</w:t>
      </w:r>
    </w:p>
    <w:p w14:paraId="00CBB238" w14:textId="77777777" w:rsidR="00ED6F20" w:rsidRPr="00ED6F20" w:rsidRDefault="00ED6F20" w:rsidP="00ED6F20">
      <w:pPr>
        <w:pStyle w:val="code"/>
      </w:pPr>
      <w:r w:rsidRPr="00ED6F20">
        <w:t>| `src/Controller/CartDeleteController.php` | Hủy và xóa giỏ |</w:t>
      </w:r>
    </w:p>
    <w:p w14:paraId="2180BE86" w14:textId="77777777" w:rsidR="00ED6F20" w:rsidRPr="00ED6F20" w:rsidRDefault="00ED6F20" w:rsidP="00ED6F20">
      <w:pPr>
        <w:pStyle w:val="code"/>
      </w:pPr>
      <w:r w:rsidRPr="00ED6F20">
        <w:t>| `src/Service/CartService.php` | Kiểm tra dữ liệu, tính tổng, chuyển trạng thái và transaction |</w:t>
      </w:r>
    </w:p>
    <w:p w14:paraId="6319ECA7" w14:textId="77777777" w:rsidR="00ED6F20" w:rsidRPr="00ED6F20" w:rsidRDefault="00ED6F20" w:rsidP="00ED6F20">
      <w:pPr>
        <w:pStyle w:val="code"/>
      </w:pPr>
      <w:r w:rsidRPr="00ED6F20">
        <w:t>| `src/Repository/CartRepository.php` | Truy vấn danh sách, chi tiết và tổng tiền giỏ |</w:t>
      </w:r>
    </w:p>
    <w:p w14:paraId="74989D11" w14:textId="77777777" w:rsidR="00ED6F20" w:rsidRPr="00ED6F20" w:rsidRDefault="00ED6F20" w:rsidP="00ED6F20">
      <w:pPr>
        <w:pStyle w:val="code"/>
      </w:pPr>
      <w:r w:rsidRPr="00ED6F20">
        <w:t>| `templates/gio_hang/` | Giao diện thao tác giỏ hàng bằng Twig |</w:t>
      </w:r>
    </w:p>
    <w:p w14:paraId="1DCE87F8" w14:textId="77777777" w:rsidR="00ED6F20" w:rsidRPr="00ED6F20" w:rsidRDefault="00ED6F20" w:rsidP="00ED6F20">
      <w:pPr>
        <w:pStyle w:val="code"/>
      </w:pPr>
      <w:r w:rsidRPr="00ED6F20">
        <w:t>| `migrations/`, `database/` | Migration, tệp tạo CSDL và hướng dẫn kết nối |</w:t>
      </w:r>
    </w:p>
    <w:p w14:paraId="1742F310" w14:textId="77777777" w:rsidR="00ED6F20" w:rsidRPr="00ED6F20" w:rsidRDefault="00ED6F20" w:rsidP="00ED6F20">
      <w:pPr>
        <w:pStyle w:val="code"/>
      </w:pPr>
      <w:r w:rsidRPr="00ED6F20">
        <w:t>| `tests/`, `scripts/check.ps1` | Kiểm thử và chạy các bước kiểm tra |</w:t>
      </w:r>
    </w:p>
    <w:p w14:paraId="7E73689A" w14:textId="77777777" w:rsidR="00ED6F20" w:rsidRPr="00ED6F20" w:rsidRDefault="00ED6F20" w:rsidP="00ED6F20">
      <w:pPr>
        <w:pStyle w:val="code"/>
      </w:pPr>
    </w:p>
    <w:p w14:paraId="2C80DA33" w14:textId="77777777" w:rsidR="00ED6F20" w:rsidRPr="00ED6F20" w:rsidRDefault="00ED6F20" w:rsidP="00ED6F20">
      <w:pPr>
        <w:pStyle w:val="code"/>
      </w:pPr>
      <w:r w:rsidRPr="00ED6F20">
        <w:t>Ứng dụng hiện truy vấn bằng **Doctrine DBAL, không dùng Entity ORM cho nghiệp vụ**. Thư mục trùng tên `MNM_Nhom04_CRUD_GioHang/` bên trong workspace là một checkout riêng; ứng dụng và các lệnh trong tài liệu này sử dụng thư mục gốc chứa README.</w:t>
      </w:r>
    </w:p>
    <w:p w14:paraId="663FB2E9" w14:textId="77777777" w:rsidR="00ED6F20" w:rsidRPr="00ED6F20" w:rsidRDefault="00ED6F20" w:rsidP="00ED6F20">
      <w:pPr>
        <w:pStyle w:val="code"/>
      </w:pPr>
    </w:p>
    <w:p w14:paraId="34BF936D" w14:textId="77777777" w:rsidR="00ED6F20" w:rsidRPr="00ED6F20" w:rsidRDefault="00ED6F20" w:rsidP="00ED6F20">
      <w:pPr>
        <w:pStyle w:val="code"/>
      </w:pPr>
      <w:r w:rsidRPr="00ED6F20">
        <w:t>## 04. Triển khai Symfony và quy tắc nghiệp vụ</w:t>
      </w:r>
    </w:p>
    <w:p w14:paraId="34877CF6" w14:textId="77777777" w:rsidR="00ED6F20" w:rsidRPr="00ED6F20" w:rsidRDefault="00ED6F20" w:rsidP="00ED6F20">
      <w:pPr>
        <w:pStyle w:val="code"/>
      </w:pPr>
    </w:p>
    <w:p w14:paraId="4CD1C454" w14:textId="77777777" w:rsidR="00ED6F20" w:rsidRPr="00ED6F20" w:rsidRDefault="00ED6F20" w:rsidP="00ED6F20">
      <w:pPr>
        <w:pStyle w:val="code"/>
      </w:pPr>
      <w:r w:rsidRPr="00ED6F20">
        <w:t>Controller nhận yêu cầu và trả giao diện Twig; `CartService` xử lý nghiệp vụ và các thao tác ghi; `CartRepository` truy vấn danh sách, chi tiết và tổng tiền. Các truy vấn sử dụng tham số qua Doctrine DBAL.</w:t>
      </w:r>
    </w:p>
    <w:p w14:paraId="2665B7FD" w14:textId="77777777" w:rsidR="00ED6F20" w:rsidRPr="00ED6F20" w:rsidRDefault="00ED6F20" w:rsidP="00ED6F20">
      <w:pPr>
        <w:pStyle w:val="code"/>
      </w:pPr>
    </w:p>
    <w:p w14:paraId="275026D9" w14:textId="77777777" w:rsidR="00ED6F20" w:rsidRPr="00ED6F20" w:rsidRDefault="00ED6F20" w:rsidP="00ED6F20">
      <w:pPr>
        <w:pStyle w:val="code"/>
      </w:pPr>
      <w:r w:rsidRPr="00ED6F20">
        <w:t>- **Tạo giỏ:** số lượng phải là số nguyên dương và không vượt tồn kho. Thêm trùng sách sẽ cộng số lượng. Giá và tổng tiền được tính từ dữ liệu phía server.</w:t>
      </w:r>
    </w:p>
    <w:p w14:paraId="48EF26AD" w14:textId="77777777" w:rsidR="00ED6F20" w:rsidRPr="00ED6F20" w:rsidRDefault="00ED6F20" w:rsidP="00ED6F20">
      <w:pPr>
        <w:pStyle w:val="code"/>
      </w:pPr>
      <w:r w:rsidRPr="00ED6F20">
        <w:t>- **Gửi giỏ:** kiểm tra token CSRF và nonce, lưu `GIO_HANG` cùng các dòng `MUA` trong một transaction, sau đó xóa giỏ nháp khi commit thành công.</w:t>
      </w:r>
    </w:p>
    <w:p w14:paraId="19AB9E81" w14:textId="77777777" w:rsidR="00ED6F20" w:rsidRPr="00ED6F20" w:rsidRDefault="00ED6F20" w:rsidP="00ED6F20">
      <w:pPr>
        <w:pStyle w:val="code"/>
      </w:pPr>
      <w:r w:rsidRPr="00ED6F20">
        <w:t>- **Xem và sửa:** khách hàng chỉ được truy cập giỏ của mình. Giỏ đã gửi chỉ được sửa khi ở trạng thái **Chờ duyệt**.</w:t>
      </w:r>
    </w:p>
    <w:p w14:paraId="67EC84AA" w14:textId="77777777" w:rsidR="00ED6F20" w:rsidRPr="00ED6F20" w:rsidRDefault="00ED6F20" w:rsidP="00ED6F20">
      <w:pPr>
        <w:pStyle w:val="code"/>
      </w:pPr>
      <w:r w:rsidRPr="00ED6F20">
        <w:t>- **Duyệt hoặc từ chối:** quản trị viên duyệt mới trừ tồn kho; duyệt lại bị chặn. Từ chối phải nhập lý do và không trừ kho.</w:t>
      </w:r>
    </w:p>
    <w:p w14:paraId="77AA6ABC" w14:textId="77777777" w:rsidR="00ED6F20" w:rsidRPr="00ED6F20" w:rsidRDefault="00ED6F20" w:rsidP="00ED6F20">
      <w:pPr>
        <w:pStyle w:val="code"/>
      </w:pPr>
      <w:r w:rsidRPr="00ED6F20">
        <w:t>- **Hủy và xóa:** hủy giỏ Chờ duyệt chỉ chuyển trạng thái, giữ lịch sử. Xóa giỏ Đã hủy hoặc Từ chối sẽ xóa các dòng `MUA` trước rồi xóa `GIO_HANG` trong cùng transaction.</w:t>
      </w:r>
    </w:p>
    <w:p w14:paraId="5FCDAD99" w14:textId="77777777" w:rsidR="00ED6F20" w:rsidRPr="00ED6F20" w:rsidRDefault="00ED6F20" w:rsidP="00ED6F20">
      <w:pPr>
        <w:pStyle w:val="code"/>
      </w:pPr>
      <w:r w:rsidRPr="00ED6F20">
        <w:lastRenderedPageBreak/>
        <w:t>- **Xử lý lỗi:** dữ liệu không hợp lệ được báo lỗi; thao tác ghi thất bại được rollback để tránh lưu giỏ thiếu dòng hoặc cập nhật tồn kho dở dang.</w:t>
      </w:r>
    </w:p>
    <w:p w14:paraId="7089B7CC" w14:textId="77777777" w:rsidR="00ED6F20" w:rsidRPr="00ED6F20" w:rsidRDefault="00ED6F20" w:rsidP="00ED6F20">
      <w:pPr>
        <w:pStyle w:val="code"/>
      </w:pPr>
    </w:p>
    <w:p w14:paraId="6E5CF88E" w14:textId="77777777" w:rsidR="00ED6F20" w:rsidRPr="00ED6F20" w:rsidRDefault="00ED6F20" w:rsidP="00ED6F20">
      <w:pPr>
        <w:pStyle w:val="code"/>
      </w:pPr>
      <w:r w:rsidRPr="00ED6F20">
        <w:t>## 05. Routes CRUD giỏ hàng</w:t>
      </w:r>
    </w:p>
    <w:p w14:paraId="7FB84BB4" w14:textId="77777777" w:rsidR="00ED6F20" w:rsidRPr="00ED6F20" w:rsidRDefault="00ED6F20" w:rsidP="00ED6F20">
      <w:pPr>
        <w:pStyle w:val="code"/>
      </w:pPr>
    </w:p>
    <w:p w14:paraId="5C3D3CCA" w14:textId="77777777" w:rsidR="00ED6F20" w:rsidRPr="00ED6F20" w:rsidRDefault="00ED6F20" w:rsidP="00ED6F20">
      <w:pPr>
        <w:pStyle w:val="code"/>
      </w:pPr>
      <w:r w:rsidRPr="00ED6F20">
        <w:t>| Method | Đường dẫn | Chức năng/quyền |</w:t>
      </w:r>
    </w:p>
    <w:p w14:paraId="3451E9B9" w14:textId="77777777" w:rsidR="00ED6F20" w:rsidRPr="00ED6F20" w:rsidRDefault="00ED6F20" w:rsidP="00ED6F20">
      <w:pPr>
        <w:pStyle w:val="code"/>
      </w:pPr>
      <w:r w:rsidRPr="00ED6F20">
        <w:t>|---|---|---|</w:t>
      </w:r>
    </w:p>
    <w:p w14:paraId="45803DF7" w14:textId="77777777" w:rsidR="00ED6F20" w:rsidRPr="00ED6F20" w:rsidRDefault="00ED6F20" w:rsidP="00ED6F20">
      <w:pPr>
        <w:pStyle w:val="code"/>
      </w:pPr>
      <w:r w:rsidRPr="00ED6F20">
        <w:t>| GET | `/gio-hang` | Xem giỏ tạm |</w:t>
      </w:r>
    </w:p>
    <w:p w14:paraId="63D60BD0" w14:textId="77777777" w:rsidR="00ED6F20" w:rsidRPr="00ED6F20" w:rsidRDefault="00ED6F20" w:rsidP="00ED6F20">
      <w:pPr>
        <w:pStyle w:val="code"/>
      </w:pPr>
      <w:r w:rsidRPr="00ED6F20">
        <w:t>| POST | `/gio-hang/thay-doi` | `book_id`, `action=add/update/remove`, `quantity`, `_token` |</w:t>
      </w:r>
    </w:p>
    <w:p w14:paraId="259017A9" w14:textId="77777777" w:rsidR="00ED6F20" w:rsidRPr="00ED6F20" w:rsidRDefault="00ED6F20" w:rsidP="00ED6F20">
      <w:pPr>
        <w:pStyle w:val="code"/>
      </w:pPr>
      <w:r w:rsidRPr="00ED6F20">
        <w:t>| POST | `/gio-hang/gui` | Gửi nhanh: `nonce`, `note`, `_token` |</w:t>
      </w:r>
    </w:p>
    <w:p w14:paraId="23E873DB" w14:textId="77777777" w:rsidR="00ED6F20" w:rsidRPr="00ED6F20" w:rsidRDefault="00ED6F20" w:rsidP="00ED6F20">
      <w:pPr>
        <w:pStyle w:val="code"/>
      </w:pPr>
      <w:r w:rsidRPr="00ED6F20">
        <w:t>| GET | `/gio-hang/lich-su`, `/gio-hang/lich-su/{id}` | Danh sách/chi tiết giỏ của chính mình |</w:t>
      </w:r>
    </w:p>
    <w:p w14:paraId="27B15AA6" w14:textId="77777777" w:rsidR="00ED6F20" w:rsidRPr="00ED6F20" w:rsidRDefault="00ED6F20" w:rsidP="00ED6F20">
      <w:pPr>
        <w:pStyle w:val="code"/>
      </w:pPr>
      <w:r w:rsidRPr="00ED6F20">
        <w:t>| GET/POST | `/gio-hang/lich-su/{id}/sua` | Sửa giỏ Chờ duyệt |</w:t>
      </w:r>
    </w:p>
    <w:p w14:paraId="59EF4DB9" w14:textId="77777777" w:rsidR="00ED6F20" w:rsidRPr="00ED6F20" w:rsidRDefault="00ED6F20" w:rsidP="00ED6F20">
      <w:pPr>
        <w:pStyle w:val="code"/>
      </w:pPr>
      <w:r w:rsidRPr="00ED6F20">
        <w:t>| POST | `/gio-hang/lich-su/{id}/huy` | Khách hàng hủy giỏ Chờ duyệt |</w:t>
      </w:r>
    </w:p>
    <w:p w14:paraId="4C858D9E" w14:textId="77777777" w:rsidR="00ED6F20" w:rsidRPr="00ED6F20" w:rsidRDefault="00ED6F20" w:rsidP="00ED6F20">
      <w:pPr>
        <w:pStyle w:val="code"/>
      </w:pPr>
      <w:r w:rsidRPr="00ED6F20">
        <w:t>| GET | `/admin/gio-hang`, `/admin/gio-hang/{id}` | Danh sách, tìm kiếm và chi tiết giỏ cho Admin |</w:t>
      </w:r>
    </w:p>
    <w:p w14:paraId="3A96D751" w14:textId="77777777" w:rsidR="00ED6F20" w:rsidRPr="00ED6F20" w:rsidRDefault="00ED6F20" w:rsidP="00ED6F20">
      <w:pPr>
        <w:pStyle w:val="code"/>
      </w:pPr>
      <w:r w:rsidRPr="00ED6F20">
        <w:t>| POST | `/admin/gio-hang/{id}/approve`, `…/reject`, `…/xoa` | Duyệt/từ chối/xóa theo trạng thái |</w:t>
      </w:r>
    </w:p>
    <w:p w14:paraId="47CF0E00" w14:textId="77777777" w:rsidR="00ED6F20" w:rsidRPr="00ED6F20" w:rsidRDefault="00ED6F20" w:rsidP="00ED6F20">
      <w:pPr>
        <w:pStyle w:val="code"/>
      </w:pPr>
    </w:p>
    <w:p w14:paraId="6D58EC17" w14:textId="77777777" w:rsidR="00ED6F20" w:rsidRPr="00ED6F20" w:rsidRDefault="00ED6F20" w:rsidP="00ED6F20">
      <w:pPr>
        <w:pStyle w:val="code"/>
      </w:pPr>
      <w:r w:rsidRPr="00ED6F20">
        <w:t>Đây là ứng dụng HTML/Twig, chưa có REST API. Chi tiết payload, redirect và mã lỗi nằm trong [báo cáo kỹ thuật](docs/CART_REPORT.md#06-web-routes-và-kết-quả-trả-về).</w:t>
      </w:r>
    </w:p>
    <w:p w14:paraId="0766233F" w14:textId="77777777" w:rsidR="00ED6F20" w:rsidRPr="00ED6F20" w:rsidRDefault="00ED6F20" w:rsidP="00ED6F20">
      <w:pPr>
        <w:pStyle w:val="code"/>
      </w:pPr>
    </w:p>
    <w:p w14:paraId="7462E925" w14:textId="77777777" w:rsidR="00ED6F20" w:rsidRPr="00ED6F20" w:rsidRDefault="00ED6F20" w:rsidP="00ED6F20">
      <w:pPr>
        <w:pStyle w:val="code"/>
      </w:pPr>
      <w:r w:rsidRPr="00ED6F20">
        <w:t>## 06. Kiểm thử và bằng chứng</w:t>
      </w:r>
    </w:p>
    <w:p w14:paraId="119738AA" w14:textId="77777777" w:rsidR="00ED6F20" w:rsidRPr="00ED6F20" w:rsidRDefault="00ED6F20" w:rsidP="00ED6F20">
      <w:pPr>
        <w:pStyle w:val="code"/>
      </w:pPr>
    </w:p>
    <w:p w14:paraId="71658DEC" w14:textId="77777777" w:rsidR="00ED6F20" w:rsidRPr="00ED6F20" w:rsidRDefault="00ED6F20" w:rsidP="00ED6F20">
      <w:pPr>
        <w:pStyle w:val="code"/>
      </w:pPr>
      <w:r w:rsidRPr="00ED6F20">
        <w:t>```powershell</w:t>
      </w:r>
    </w:p>
    <w:p w14:paraId="60029177" w14:textId="77777777" w:rsidR="00ED6F20" w:rsidRPr="00ED6F20" w:rsidRDefault="00ED6F20" w:rsidP="00ED6F20">
      <w:pPr>
        <w:pStyle w:val="code"/>
      </w:pPr>
      <w:r w:rsidRPr="00ED6F20">
        <w:t># PHPUnit, lint và kiểm tra dịch vụ không kết nối database</w:t>
      </w:r>
    </w:p>
    <w:p w14:paraId="5D937073" w14:textId="77777777" w:rsidR="00ED6F20" w:rsidRPr="00ED6F20" w:rsidRDefault="00ED6F20" w:rsidP="00ED6F20">
      <w:pPr>
        <w:pStyle w:val="code"/>
      </w:pPr>
      <w:r w:rsidRPr="00ED6F20">
        <w:t>powershell -NoProfile -ExecutionPolicy Bypass -File scripts/check.ps1</w:t>
      </w:r>
    </w:p>
    <w:p w14:paraId="7C4DCD08" w14:textId="77777777" w:rsidR="00ED6F20" w:rsidRPr="00ED6F20" w:rsidRDefault="00ED6F20" w:rsidP="00ED6F20">
      <w:pPr>
        <w:pStyle w:val="code"/>
      </w:pPr>
    </w:p>
    <w:p w14:paraId="4FBFA344" w14:textId="77777777" w:rsidR="00ED6F20" w:rsidRPr="00ED6F20" w:rsidRDefault="00ED6F20" w:rsidP="00ED6F20">
      <w:pPr>
        <w:pStyle w:val="code"/>
      </w:pPr>
      <w:r w:rsidRPr="00ED6F20">
        <w:t># Thêm integration test SQL Server; dùng database phát triển, chạy tuần tự</w:t>
      </w:r>
    </w:p>
    <w:p w14:paraId="05E74F2F" w14:textId="77777777" w:rsidR="00ED6F20" w:rsidRPr="00ED6F20" w:rsidRDefault="00ED6F20" w:rsidP="00ED6F20">
      <w:pPr>
        <w:pStyle w:val="code"/>
      </w:pPr>
      <w:r w:rsidRPr="00ED6F20">
        <w:t>powershell -NoProfile -ExecutionPolicy Bypass -File scripts/check.ps1 -WithDatabase</w:t>
      </w:r>
    </w:p>
    <w:p w14:paraId="15D56BA2" w14:textId="77777777" w:rsidR="00ED6F20" w:rsidRPr="00ED6F20" w:rsidRDefault="00ED6F20" w:rsidP="00ED6F20">
      <w:pPr>
        <w:pStyle w:val="code"/>
      </w:pPr>
      <w:r w:rsidRPr="00ED6F20">
        <w:t>```</w:t>
      </w:r>
    </w:p>
    <w:p w14:paraId="378EEA1D" w14:textId="77777777" w:rsidR="00ED6F20" w:rsidRPr="00ED6F20" w:rsidRDefault="00ED6F20" w:rsidP="00ED6F20">
      <w:pPr>
        <w:pStyle w:val="code"/>
      </w:pPr>
    </w:p>
    <w:p w14:paraId="00B82039" w14:textId="77777777" w:rsidR="00ED6F20" w:rsidRPr="00ED6F20" w:rsidRDefault="00ED6F20" w:rsidP="00ED6F20">
      <w:pPr>
        <w:pStyle w:val="code"/>
      </w:pPr>
      <w:r w:rsidRPr="00ED6F20">
        <w:t xml:space="preserve">Nội dung kiểm thử liên quan đến CRUD giỏ hàng gồm tạo giỏ và dòng `MUA`, tính tổng tiền, cập nhật số lượng, kiểm tra quyền sở </w:t>
      </w:r>
      <w:r w:rsidRPr="00ED6F20">
        <w:lastRenderedPageBreak/>
        <w:t>hữu, chuyển trạng thái, hủy/xóa và rollback khi ghi dữ liệu thất bại.</w:t>
      </w:r>
    </w:p>
    <w:p w14:paraId="32B8DB56" w14:textId="77777777" w:rsidR="00ED6F20" w:rsidRPr="00ED6F20" w:rsidRDefault="00ED6F20" w:rsidP="00ED6F20">
      <w:pPr>
        <w:pStyle w:val="code"/>
      </w:pPr>
    </w:p>
    <w:p w14:paraId="78C347A9" w14:textId="77777777" w:rsidR="00ED6F20" w:rsidRPr="00ED6F20" w:rsidRDefault="00ED6F20" w:rsidP="00ED6F20">
      <w:pPr>
        <w:pStyle w:val="code"/>
      </w:pPr>
      <w:r w:rsidRPr="00ED6F20">
        <w:t>PHPUnit sử dụng connection giả lập; nhóm integration kiểm tra SQL Server thật, tạo dữ liệu tạm trong transaction rồi rollback. Chạy nhóm có ghi dữ liệu trên database phát triển và chạy tuần tự. Phạm vi, kết quả từng đợt và log được lưu tại [test-cases.md](docs/test-cases.md).</w:t>
      </w:r>
    </w:p>
    <w:p w14:paraId="76A1066E" w14:textId="77777777" w:rsidR="00ED6F20" w:rsidRPr="00ED6F20" w:rsidRDefault="00ED6F20" w:rsidP="00ED6F20">
      <w:pPr>
        <w:pStyle w:val="code"/>
      </w:pPr>
    </w:p>
    <w:p w14:paraId="1A809F14" w14:textId="77777777" w:rsidR="00ED6F20" w:rsidRPr="00ED6F20" w:rsidRDefault="00ED6F20" w:rsidP="00ED6F20">
      <w:pPr>
        <w:pStyle w:val="code"/>
      </w:pPr>
      <w:r w:rsidRPr="00ED6F20">
        <w:t>## 07. Demo CRUD giỏ hàng</w:t>
      </w:r>
    </w:p>
    <w:p w14:paraId="53637225" w14:textId="77777777" w:rsidR="00ED6F20" w:rsidRPr="00ED6F20" w:rsidRDefault="00ED6F20" w:rsidP="00ED6F20">
      <w:pPr>
        <w:pStyle w:val="code"/>
      </w:pPr>
    </w:p>
    <w:p w14:paraId="291ED1E8" w14:textId="77777777" w:rsidR="00ED6F20" w:rsidRPr="00ED6F20" w:rsidRDefault="00ED6F20" w:rsidP="00ED6F20">
      <w:pPr>
        <w:pStyle w:val="code"/>
      </w:pPr>
      <w:r w:rsidRPr="00ED6F20">
        <w:t>Chuẩn bị dữ liệu liên kết có sẵn và phiên làm việc có quyền `ROLE_USER` hoặc `ROLE_ADMIN` tương ứng với thao tác.</w:t>
      </w:r>
    </w:p>
    <w:p w14:paraId="1E676A4E" w14:textId="77777777" w:rsidR="00ED6F20" w:rsidRPr="00ED6F20" w:rsidRDefault="00ED6F20" w:rsidP="00ED6F20">
      <w:pPr>
        <w:pStyle w:val="code"/>
      </w:pPr>
    </w:p>
    <w:p w14:paraId="0065EE95" w14:textId="77777777" w:rsidR="00ED6F20" w:rsidRPr="00ED6F20" w:rsidRDefault="00ED6F20" w:rsidP="00ED6F20">
      <w:pPr>
        <w:pStyle w:val="code"/>
      </w:pPr>
      <w:r w:rsidRPr="00ED6F20">
        <w:t>1. **Create:** thêm sách có sẵn vào giỏ nháp, nhập số lượng và ghi chú rồi gửi giỏ. Kiểm tra bản ghi mới trong `GIO_HANG` và các dòng `MUA`.</w:t>
      </w:r>
    </w:p>
    <w:p w14:paraId="617E7F1A" w14:textId="77777777" w:rsidR="00ED6F20" w:rsidRPr="00ED6F20" w:rsidRDefault="00ED6F20" w:rsidP="00ED6F20">
      <w:pPr>
        <w:pStyle w:val="code"/>
      </w:pPr>
      <w:r w:rsidRPr="00ED6F20">
        <w:t>2. **Read:** mở `/gio-hang/lich-su`, lọc trạng thái và xem chi tiết giỏ vừa tạo.</w:t>
      </w:r>
    </w:p>
    <w:p w14:paraId="4CDEF265" w14:textId="77777777" w:rsidR="00ED6F20" w:rsidRPr="00ED6F20" w:rsidRDefault="00ED6F20" w:rsidP="00ED6F20">
      <w:pPr>
        <w:pStyle w:val="code"/>
      </w:pPr>
      <w:r w:rsidRPr="00ED6F20">
        <w:t>3. **Update:** sửa số lượng hoặc ghi chú của giỏ Chờ duyệt; kiểm tra lại các dòng và tổng tiền sau khi lưu.</w:t>
      </w:r>
    </w:p>
    <w:p w14:paraId="2005EEC6" w14:textId="77777777" w:rsidR="00ED6F20" w:rsidRPr="00ED6F20" w:rsidRDefault="00ED6F20" w:rsidP="00ED6F20">
      <w:pPr>
        <w:pStyle w:val="code"/>
      </w:pPr>
      <w:r w:rsidRPr="00ED6F20">
        <w:t>4. **Delete:** hủy giỏ Chờ duyệt, sau đó dùng quyền Admin xóa giỏ Đã hủy; kiểm tra header và các dòng liên quan đã được xóa.</w:t>
      </w:r>
    </w:p>
    <w:p w14:paraId="1EA5F2DB" w14:textId="77777777" w:rsidR="00ED6F20" w:rsidRPr="00ED6F20" w:rsidRDefault="00ED6F20" w:rsidP="00ED6F20">
      <w:pPr>
        <w:pStyle w:val="code"/>
      </w:pPr>
      <w:r w:rsidRPr="00ED6F20">
        <w:t>5. **Kiểm tra trạng thái:** với một giỏ Chờ duyệt khác, thử duyệt hoặc từ chối và kiểm tra các thao tác sửa/xóa bị giới hạn theo trạng thái.</w:t>
      </w:r>
    </w:p>
    <w:p w14:paraId="5F6275A0" w14:textId="77777777" w:rsidR="00ED6F20" w:rsidRPr="00ED6F20" w:rsidRDefault="00ED6F20" w:rsidP="00ED6F20">
      <w:pPr>
        <w:pStyle w:val="code"/>
      </w:pPr>
    </w:p>
    <w:p w14:paraId="5F47728F" w14:textId="77777777" w:rsidR="00ED6F20" w:rsidRPr="00ED6F20" w:rsidRDefault="00ED6F20" w:rsidP="00ED6F20">
      <w:pPr>
        <w:pStyle w:val="code"/>
      </w:pPr>
      <w:r w:rsidRPr="00ED6F20">
        <w:t>## 08. Cài đặt và chạy dự án</w:t>
      </w:r>
    </w:p>
    <w:p w14:paraId="5302C651" w14:textId="77777777" w:rsidR="00ED6F20" w:rsidRPr="00ED6F20" w:rsidRDefault="00ED6F20" w:rsidP="00ED6F20">
      <w:pPr>
        <w:pStyle w:val="code"/>
      </w:pPr>
    </w:p>
    <w:p w14:paraId="2C7F009F" w14:textId="77777777" w:rsidR="00ED6F20" w:rsidRPr="00ED6F20" w:rsidRDefault="00ED6F20" w:rsidP="00ED6F20">
      <w:pPr>
        <w:pStyle w:val="code"/>
      </w:pPr>
      <w:r w:rsidRPr="00ED6F20">
        <w:t>| Thành phần | Yêu cầu | Phiên bản đã chạy trên máy hiện tại |</w:t>
      </w:r>
    </w:p>
    <w:p w14:paraId="1F479C85" w14:textId="77777777" w:rsidR="00ED6F20" w:rsidRPr="00ED6F20" w:rsidRDefault="00ED6F20" w:rsidP="00ED6F20">
      <w:pPr>
        <w:pStyle w:val="code"/>
      </w:pPr>
      <w:r w:rsidRPr="00ED6F20">
        <w:t>|---|---|---|</w:t>
      </w:r>
    </w:p>
    <w:p w14:paraId="194C5C1B" w14:textId="77777777" w:rsidR="00ED6F20" w:rsidRPr="00ED6F20" w:rsidRDefault="00ED6F20" w:rsidP="00ED6F20">
      <w:pPr>
        <w:pStyle w:val="code"/>
      </w:pPr>
      <w:r w:rsidRPr="00ED6F20">
        <w:t>| PHP | ≥ 8.2 | 8.4.26 x64 TS |</w:t>
      </w:r>
    </w:p>
    <w:p w14:paraId="21763DB8" w14:textId="77777777" w:rsidR="00ED6F20" w:rsidRPr="00ED6F20" w:rsidRDefault="00ED6F20" w:rsidP="00ED6F20">
      <w:pPr>
        <w:pStyle w:val="code"/>
      </w:pPr>
      <w:r w:rsidRPr="00ED6F20">
        <w:t>| Composer | 2.x | 2.10.3 |</w:t>
      </w:r>
    </w:p>
    <w:p w14:paraId="502A8160" w14:textId="77777777" w:rsidR="00ED6F20" w:rsidRPr="00ED6F20" w:rsidRDefault="00ED6F20" w:rsidP="00ED6F20">
      <w:pPr>
        <w:pStyle w:val="code"/>
      </w:pPr>
      <w:r w:rsidRPr="00ED6F20">
        <w:t>| Symfony | 7.4.x theo `composer.lock` | 7.4.21 |</w:t>
      </w:r>
    </w:p>
    <w:p w14:paraId="09B22F4C" w14:textId="77777777" w:rsidR="00ED6F20" w:rsidRPr="00ED6F20" w:rsidRDefault="00ED6F20" w:rsidP="00ED6F20">
      <w:pPr>
        <w:pStyle w:val="code"/>
      </w:pPr>
      <w:r w:rsidRPr="00ED6F20">
        <w:t>| Cơ sở dữ liệu | Microsoft SQL Server 2017+ | 17.0.1000.7, Standard Developer Edition |</w:t>
      </w:r>
    </w:p>
    <w:p w14:paraId="13CD2DE9" w14:textId="77777777" w:rsidR="00ED6F20" w:rsidRPr="00ED6F20" w:rsidRDefault="00ED6F20" w:rsidP="00ED6F20">
      <w:pPr>
        <w:pStyle w:val="code"/>
      </w:pPr>
      <w:r w:rsidRPr="00ED6F20">
        <w:t>| Driver | Microsoft ODBC Driver 18 và `pdo_sqlsrv` phù hợp PHP | `pdo_sqlsrv` 5.13.3 |</w:t>
      </w:r>
    </w:p>
    <w:p w14:paraId="4166F912" w14:textId="77777777" w:rsidR="00ED6F20" w:rsidRPr="00ED6F20" w:rsidRDefault="00ED6F20" w:rsidP="00ED6F20">
      <w:pPr>
        <w:pStyle w:val="code"/>
      </w:pPr>
    </w:p>
    <w:p w14:paraId="266DEE93" w14:textId="77777777" w:rsidR="00ED6F20" w:rsidRPr="00ED6F20" w:rsidRDefault="00ED6F20" w:rsidP="00ED6F20">
      <w:pPr>
        <w:pStyle w:val="code"/>
      </w:pPr>
      <w:r w:rsidRPr="00ED6F20">
        <w:t>Bật `pdo_sqlsrv`, `ctype`, `iconv`; các extension còn lại được kiểm tra bằng Composer. DLL SQL Server phải khớp PHP, TS/NTS và x64/x86.</w:t>
      </w:r>
    </w:p>
    <w:p w14:paraId="6266385E" w14:textId="77777777" w:rsidR="00ED6F20" w:rsidRPr="00ED6F20" w:rsidRDefault="00ED6F20" w:rsidP="00ED6F20">
      <w:pPr>
        <w:pStyle w:val="code"/>
      </w:pPr>
    </w:p>
    <w:p w14:paraId="068D6C7B" w14:textId="77777777" w:rsidR="00ED6F20" w:rsidRPr="00ED6F20" w:rsidRDefault="00ED6F20" w:rsidP="00ED6F20">
      <w:pPr>
        <w:pStyle w:val="code"/>
      </w:pPr>
      <w:r w:rsidRPr="00ED6F20">
        <w:lastRenderedPageBreak/>
        <w:t>Thực hiện các bước dưới đây tại thư mục gốc chứa `composer.json` và `bin/console`.</w:t>
      </w:r>
    </w:p>
    <w:p w14:paraId="7A876799" w14:textId="77777777" w:rsidR="00ED6F20" w:rsidRPr="00ED6F20" w:rsidRDefault="00ED6F20" w:rsidP="00ED6F20">
      <w:pPr>
        <w:pStyle w:val="code"/>
      </w:pPr>
    </w:p>
    <w:p w14:paraId="379E4C46" w14:textId="77777777" w:rsidR="00ED6F20" w:rsidRPr="00ED6F20" w:rsidRDefault="00ED6F20" w:rsidP="00ED6F20">
      <w:pPr>
        <w:pStyle w:val="code"/>
      </w:pPr>
      <w:r w:rsidRPr="00ED6F20">
        <w:t>### Bước 1. Kiểm tra PHP và cài thư viện</w:t>
      </w:r>
    </w:p>
    <w:p w14:paraId="4EE0DE4A" w14:textId="77777777" w:rsidR="00ED6F20" w:rsidRPr="00ED6F20" w:rsidRDefault="00ED6F20" w:rsidP="00ED6F20">
      <w:pPr>
        <w:pStyle w:val="code"/>
      </w:pPr>
    </w:p>
    <w:p w14:paraId="23BC93F4" w14:textId="77777777" w:rsidR="00ED6F20" w:rsidRPr="00ED6F20" w:rsidRDefault="00ED6F20" w:rsidP="00ED6F20">
      <w:pPr>
        <w:pStyle w:val="code"/>
      </w:pPr>
      <w:r w:rsidRPr="00ED6F20">
        <w:t>```powershell</w:t>
      </w:r>
    </w:p>
    <w:p w14:paraId="1484ADAB" w14:textId="77777777" w:rsidR="00ED6F20" w:rsidRPr="00ED6F20" w:rsidRDefault="00ED6F20" w:rsidP="00ED6F20">
      <w:pPr>
        <w:pStyle w:val="code"/>
      </w:pPr>
      <w:r w:rsidRPr="00ED6F20">
        <w:t>php -v</w:t>
      </w:r>
    </w:p>
    <w:p w14:paraId="41072B2C" w14:textId="77777777" w:rsidR="00ED6F20" w:rsidRPr="00ED6F20" w:rsidRDefault="00ED6F20" w:rsidP="00ED6F20">
      <w:pPr>
        <w:pStyle w:val="code"/>
      </w:pPr>
      <w:r w:rsidRPr="00ED6F20">
        <w:t>php --ini</w:t>
      </w:r>
    </w:p>
    <w:p w14:paraId="4B101DB6" w14:textId="77777777" w:rsidR="00ED6F20" w:rsidRPr="00ED6F20" w:rsidRDefault="00ED6F20" w:rsidP="00ED6F20">
      <w:pPr>
        <w:pStyle w:val="code"/>
      </w:pPr>
      <w:r w:rsidRPr="00ED6F20">
        <w:t>php --ri pdo_sqlsrv</w:t>
      </w:r>
    </w:p>
    <w:p w14:paraId="4450AA15" w14:textId="77777777" w:rsidR="00ED6F20" w:rsidRPr="00ED6F20" w:rsidRDefault="00ED6F20" w:rsidP="00ED6F20">
      <w:pPr>
        <w:pStyle w:val="code"/>
      </w:pPr>
      <w:r w:rsidRPr="00ED6F20">
        <w:t>composer install</w:t>
      </w:r>
    </w:p>
    <w:p w14:paraId="6599AEBC" w14:textId="77777777" w:rsidR="00ED6F20" w:rsidRPr="00ED6F20" w:rsidRDefault="00ED6F20" w:rsidP="00ED6F20">
      <w:pPr>
        <w:pStyle w:val="code"/>
      </w:pPr>
      <w:r w:rsidRPr="00ED6F20">
        <w:t>composer check-platform-reqs</w:t>
      </w:r>
    </w:p>
    <w:p w14:paraId="53D14A99" w14:textId="77777777" w:rsidR="00ED6F20" w:rsidRPr="00ED6F20" w:rsidRDefault="00ED6F20" w:rsidP="00ED6F20">
      <w:pPr>
        <w:pStyle w:val="code"/>
      </w:pPr>
      <w:r w:rsidRPr="00ED6F20">
        <w:t>```</w:t>
      </w:r>
    </w:p>
    <w:p w14:paraId="1F27A36E" w14:textId="77777777" w:rsidR="00ED6F20" w:rsidRPr="00ED6F20" w:rsidRDefault="00ED6F20" w:rsidP="00ED6F20">
      <w:pPr>
        <w:pStyle w:val="code"/>
      </w:pPr>
    </w:p>
    <w:p w14:paraId="4EB57040" w14:textId="77777777" w:rsidR="00ED6F20" w:rsidRPr="00ED6F20" w:rsidRDefault="00ED6F20" w:rsidP="00ED6F20">
      <w:pPr>
        <w:pStyle w:val="code"/>
      </w:pPr>
      <w:r w:rsidRPr="00ED6F20">
        <w:t>### Bước 2. Tạo cấu hình riêng cho máy</w:t>
      </w:r>
    </w:p>
    <w:p w14:paraId="21A0376B" w14:textId="77777777" w:rsidR="00ED6F20" w:rsidRPr="00ED6F20" w:rsidRDefault="00ED6F20" w:rsidP="00ED6F20">
      <w:pPr>
        <w:pStyle w:val="code"/>
      </w:pPr>
    </w:p>
    <w:p w14:paraId="1A7ADA7E" w14:textId="77777777" w:rsidR="00ED6F20" w:rsidRPr="00ED6F20" w:rsidRDefault="00ED6F20" w:rsidP="00ED6F20">
      <w:pPr>
        <w:pStyle w:val="code"/>
      </w:pPr>
      <w:r w:rsidRPr="00ED6F20">
        <w:t>Nếu chưa có `.env.local`, tạo tệp này từ [.env.local.example](.env.local.example). Nếu tệp đã tồn tại, chỉnh các giá trị cần thiết trong tệp hiện có. Sinh secret bằng `php -r "echo bin2hex(random_bytes(32));"` rồi điền vào:</w:t>
      </w:r>
    </w:p>
    <w:p w14:paraId="761CC659" w14:textId="77777777" w:rsidR="00ED6F20" w:rsidRPr="00ED6F20" w:rsidRDefault="00ED6F20" w:rsidP="00ED6F20">
      <w:pPr>
        <w:pStyle w:val="code"/>
      </w:pPr>
    </w:p>
    <w:p w14:paraId="48F23579" w14:textId="77777777" w:rsidR="00ED6F20" w:rsidRPr="00ED6F20" w:rsidRDefault="00ED6F20" w:rsidP="00ED6F20">
      <w:pPr>
        <w:pStyle w:val="code"/>
      </w:pPr>
      <w:r w:rsidRPr="00ED6F20">
        <w:t>File `.env` chung giữ `APP_ENV`, `APP_SECRET` và `DATABASE_URL`. `APP_DEBUG` trong ví dụ dưới là tùy chọn.</w:t>
      </w:r>
    </w:p>
    <w:p w14:paraId="0EFA4797" w14:textId="77777777" w:rsidR="00ED6F20" w:rsidRPr="00ED6F20" w:rsidRDefault="00ED6F20" w:rsidP="00ED6F20">
      <w:pPr>
        <w:pStyle w:val="code"/>
      </w:pPr>
    </w:p>
    <w:p w14:paraId="32991D29" w14:textId="77777777" w:rsidR="00ED6F20" w:rsidRPr="00ED6F20" w:rsidRDefault="00ED6F20" w:rsidP="00ED6F20">
      <w:pPr>
        <w:pStyle w:val="code"/>
      </w:pPr>
      <w:r w:rsidRPr="00ED6F20">
        <w:t>```dotenv</w:t>
      </w:r>
    </w:p>
    <w:p w14:paraId="3700754D" w14:textId="77777777" w:rsidR="00ED6F20" w:rsidRPr="00ED6F20" w:rsidRDefault="00ED6F20" w:rsidP="00ED6F20">
      <w:pPr>
        <w:pStyle w:val="code"/>
      </w:pPr>
      <w:r w:rsidRPr="00ED6F20">
        <w:t>APP_ENV=dev</w:t>
      </w:r>
    </w:p>
    <w:p w14:paraId="27A0E8C9" w14:textId="77777777" w:rsidR="00ED6F20" w:rsidRPr="00ED6F20" w:rsidRDefault="00ED6F20" w:rsidP="00ED6F20">
      <w:pPr>
        <w:pStyle w:val="code"/>
      </w:pPr>
      <w:r w:rsidRPr="00ED6F20">
        <w:t>APP_DEBUG=1</w:t>
      </w:r>
    </w:p>
    <w:p w14:paraId="630F2A61" w14:textId="77777777" w:rsidR="00ED6F20" w:rsidRPr="00ED6F20" w:rsidRDefault="00ED6F20" w:rsidP="00ED6F20">
      <w:pPr>
        <w:pStyle w:val="code"/>
      </w:pPr>
      <w:r w:rsidRPr="00ED6F20">
        <w:t>APP_SECRET=thay_bang_secret_ngau_nhien_cua_may_ban</w:t>
      </w:r>
    </w:p>
    <w:p w14:paraId="57D9B064" w14:textId="77777777" w:rsidR="00ED6F20" w:rsidRPr="00ED6F20" w:rsidRDefault="00ED6F20" w:rsidP="00ED6F20">
      <w:pPr>
        <w:pStyle w:val="code"/>
      </w:pPr>
      <w:r w:rsidRPr="00ED6F20">
        <w:t>DATABASE_URL="mssql://localhost/BanSachDB"</w:t>
      </w:r>
    </w:p>
    <w:p w14:paraId="5550CE69" w14:textId="77777777" w:rsidR="00ED6F20" w:rsidRPr="00ED6F20" w:rsidRDefault="00ED6F20" w:rsidP="00ED6F20">
      <w:pPr>
        <w:pStyle w:val="code"/>
      </w:pPr>
      <w:r w:rsidRPr="00ED6F20">
        <w:t>```</w:t>
      </w:r>
    </w:p>
    <w:p w14:paraId="180B6312" w14:textId="77777777" w:rsidR="00ED6F20" w:rsidRPr="00ED6F20" w:rsidRDefault="00ED6F20" w:rsidP="00ED6F20">
      <w:pPr>
        <w:pStyle w:val="code"/>
      </w:pPr>
    </w:p>
    <w:p w14:paraId="07E4639D" w14:textId="77777777" w:rsidR="00ED6F20" w:rsidRPr="00ED6F20" w:rsidRDefault="00ED6F20" w:rsidP="00ED6F20">
      <w:pPr>
        <w:pStyle w:val="code"/>
      </w:pPr>
      <w:r w:rsidRPr="00ED6F20">
        <w:t>`localhost` dùng instance mặc định và Windows Authentication của tài khoản chạy PHP. Named instance ví dụ `mssql://TEN_MAY%5CSQLEXPRESS/BanSachDB`; SQL Authentication dùng `mssql://username:password@HOST:1433/BanSachDB` và URL-encode ký tự đặc biệt.</w:t>
      </w:r>
    </w:p>
    <w:p w14:paraId="5FCE28BE" w14:textId="77777777" w:rsidR="00ED6F20" w:rsidRPr="00ED6F20" w:rsidRDefault="00ED6F20" w:rsidP="00ED6F20">
      <w:pPr>
        <w:pStyle w:val="code"/>
      </w:pPr>
    </w:p>
    <w:p w14:paraId="02FDEF66" w14:textId="77777777" w:rsidR="00ED6F20" w:rsidRPr="00ED6F20" w:rsidRDefault="00ED6F20" w:rsidP="00ED6F20">
      <w:pPr>
        <w:pStyle w:val="code"/>
      </w:pPr>
      <w:r w:rsidRPr="00ED6F20">
        <w:t>### Bước 3. Tạo database bằng SSMS</w:t>
      </w:r>
    </w:p>
    <w:p w14:paraId="62D5BE85" w14:textId="77777777" w:rsidR="00ED6F20" w:rsidRPr="00ED6F20" w:rsidRDefault="00ED6F20" w:rsidP="00ED6F20">
      <w:pPr>
        <w:pStyle w:val="code"/>
      </w:pPr>
    </w:p>
    <w:p w14:paraId="3CFAE370" w14:textId="77777777" w:rsidR="00ED6F20" w:rsidRPr="00ED6F20" w:rsidRDefault="00ED6F20" w:rsidP="00ED6F20">
      <w:pPr>
        <w:pStyle w:val="code"/>
      </w:pPr>
      <w:r w:rsidRPr="00ED6F20">
        <w:t>1. Khởi động SQL Server, mở SSMS và kết nối bằng tài khoản có quyền tạo database.</w:t>
      </w:r>
    </w:p>
    <w:p w14:paraId="7FF41879" w14:textId="77777777" w:rsidR="00ED6F20" w:rsidRPr="00ED6F20" w:rsidRDefault="00ED6F20" w:rsidP="00ED6F20">
      <w:pPr>
        <w:pStyle w:val="code"/>
      </w:pPr>
      <w:r w:rsidRPr="00ED6F20">
        <w:t>2. Chọn **File → Open → File**, mở `database/BanSachDB_Full.sql`.</w:t>
      </w:r>
    </w:p>
    <w:p w14:paraId="525BE386" w14:textId="77777777" w:rsidR="00ED6F20" w:rsidRPr="00ED6F20" w:rsidRDefault="00ED6F20" w:rsidP="00ED6F20">
      <w:pPr>
        <w:pStyle w:val="code"/>
      </w:pPr>
      <w:r w:rsidRPr="00ED6F20">
        <w:t>3. Nhấn **Execute (F5)** để chạy toàn bộ tệp; không tạo database trước khi chạy tệp này.</w:t>
      </w:r>
    </w:p>
    <w:p w14:paraId="2A347867" w14:textId="77777777" w:rsidR="00ED6F20" w:rsidRPr="00ED6F20" w:rsidRDefault="00ED6F20" w:rsidP="00ED6F20">
      <w:pPr>
        <w:pStyle w:val="code"/>
      </w:pPr>
      <w:r w:rsidRPr="00ED6F20">
        <w:lastRenderedPageBreak/>
        <w:t>4. Nhấn **Refresh** trong Object Explorer, mở `Databases → BanSachDB → Tables` để kiểm tra.</w:t>
      </w:r>
    </w:p>
    <w:p w14:paraId="39FBD066" w14:textId="77777777" w:rsidR="00ED6F20" w:rsidRPr="00ED6F20" w:rsidRDefault="00ED6F20" w:rsidP="00ED6F20">
      <w:pPr>
        <w:pStyle w:val="code"/>
      </w:pPr>
    </w:p>
    <w:p w14:paraId="0C76AFC0" w14:textId="77777777" w:rsidR="00ED6F20" w:rsidRPr="00ED6F20" w:rsidRDefault="00ED6F20" w:rsidP="00ED6F20">
      <w:pPr>
        <w:pStyle w:val="code"/>
      </w:pPr>
      <w:r w:rsidRPr="00ED6F20">
        <w:t>Tệp tự tạo database `BanSachDB`, sáu bảng nghiệp vụ, các ràng buộc và bảng theo dõi migration. Kết quả cuối tệp là `business_tables = 6`, `baselined_migrations = 4`. Database mới chưa có dữ liệu sách hoặc tài khoản.</w:t>
      </w:r>
    </w:p>
    <w:p w14:paraId="4041124C" w14:textId="77777777" w:rsidR="00ED6F20" w:rsidRPr="00ED6F20" w:rsidRDefault="00ED6F20" w:rsidP="00ED6F20">
      <w:pPr>
        <w:pStyle w:val="code"/>
      </w:pPr>
    </w:p>
    <w:p w14:paraId="1B67B445" w14:textId="77777777" w:rsidR="00ED6F20" w:rsidRPr="00ED6F20" w:rsidRDefault="00ED6F20" w:rsidP="00ED6F20">
      <w:pPr>
        <w:pStyle w:val="code"/>
      </w:pPr>
      <w:r w:rsidRPr="00ED6F20">
        <w:t>Nếu muốn tự chạy `CREATE DATABASE` và `USE` trong SSMS, chọn quy trình thủ công rồi chạy `database/BanSachDB_SchemaOnly.sql` để tạo bảng. Hai cách cài mới được mô tả đầy đủ tại [mục 1.2 của báo cáo](docs/DATABASE_REPORT.md#12-tạo-cơ-sở-dữ-liệu); chỉ chọn một cách.</w:t>
      </w:r>
    </w:p>
    <w:p w14:paraId="747B798E" w14:textId="77777777" w:rsidR="00ED6F20" w:rsidRPr="00ED6F20" w:rsidRDefault="00ED6F20" w:rsidP="00ED6F20">
      <w:pPr>
        <w:pStyle w:val="code"/>
      </w:pPr>
    </w:p>
    <w:p w14:paraId="3FF32928" w14:textId="77777777" w:rsidR="00ED6F20" w:rsidRPr="00ED6F20" w:rsidRDefault="00ED6F20" w:rsidP="00ED6F20">
      <w:pPr>
        <w:pStyle w:val="code"/>
      </w:pPr>
      <w:r w:rsidRPr="00ED6F20">
        <w:t>Nếu `BanSachDB` đã tồn tại và có dữ liệu, bỏ qua bước tạo mới và xem [hướng dẫn nâng cấp](database/README_DATABASE.md#b-nâng-cấp-database-đã-có-dữ-liệu). File `BansachDB_Full_CoDuLieu.sql` là dữ liệu/schema lịch sử, có lệnh xóa/tạo lại bảng; không dùng để nâng cấp database đang có dữ liệu.</w:t>
      </w:r>
    </w:p>
    <w:p w14:paraId="6E7EC503" w14:textId="77777777" w:rsidR="00ED6F20" w:rsidRPr="00ED6F20" w:rsidRDefault="00ED6F20" w:rsidP="00ED6F20">
      <w:pPr>
        <w:pStyle w:val="code"/>
      </w:pPr>
    </w:p>
    <w:p w14:paraId="1058E9FF" w14:textId="77777777" w:rsidR="00ED6F20" w:rsidRPr="00ED6F20" w:rsidRDefault="00ED6F20" w:rsidP="00ED6F20">
      <w:pPr>
        <w:pStyle w:val="code"/>
      </w:pPr>
      <w:r w:rsidRPr="00ED6F20">
        <w:t>### Bước 4. Kiểm tra kết nối và migration</w:t>
      </w:r>
    </w:p>
    <w:p w14:paraId="3E159050" w14:textId="77777777" w:rsidR="00ED6F20" w:rsidRPr="00ED6F20" w:rsidRDefault="00ED6F20" w:rsidP="00ED6F20">
      <w:pPr>
        <w:pStyle w:val="code"/>
      </w:pPr>
    </w:p>
    <w:p w14:paraId="5C4E1B23" w14:textId="77777777" w:rsidR="00ED6F20" w:rsidRPr="00ED6F20" w:rsidRDefault="00ED6F20" w:rsidP="00ED6F20">
      <w:pPr>
        <w:pStyle w:val="code"/>
      </w:pPr>
      <w:r w:rsidRPr="00ED6F20">
        <w:t>```powershell</w:t>
      </w:r>
    </w:p>
    <w:p w14:paraId="3B73F1E5" w14:textId="77777777" w:rsidR="00ED6F20" w:rsidRPr="00ED6F20" w:rsidRDefault="00ED6F20" w:rsidP="00ED6F20">
      <w:pPr>
        <w:pStyle w:val="code"/>
      </w:pPr>
      <w:r w:rsidRPr="00ED6F20">
        <w:t>php bin/console doctrine:query:sql "SELECT DB_NAME() AS database_name, @@SERVERNAME AS server_name"</w:t>
      </w:r>
    </w:p>
    <w:p w14:paraId="6A13B269" w14:textId="77777777" w:rsidR="00ED6F20" w:rsidRPr="00ED6F20" w:rsidRDefault="00ED6F20" w:rsidP="00ED6F20">
      <w:pPr>
        <w:pStyle w:val="code"/>
      </w:pPr>
      <w:r w:rsidRPr="00ED6F20">
        <w:t>php bin/console doctrine:migrations:status</w:t>
      </w:r>
    </w:p>
    <w:p w14:paraId="10B04648" w14:textId="77777777" w:rsidR="00ED6F20" w:rsidRPr="00ED6F20" w:rsidRDefault="00ED6F20" w:rsidP="00ED6F20">
      <w:pPr>
        <w:pStyle w:val="code"/>
      </w:pPr>
      <w:r w:rsidRPr="00ED6F20">
        <w:t>```</w:t>
      </w:r>
    </w:p>
    <w:p w14:paraId="5584ED5B" w14:textId="77777777" w:rsidR="00ED6F20" w:rsidRPr="00ED6F20" w:rsidRDefault="00ED6F20" w:rsidP="00ED6F20">
      <w:pPr>
        <w:pStyle w:val="code"/>
      </w:pPr>
    </w:p>
    <w:p w14:paraId="6792948C" w14:textId="77777777" w:rsidR="00ED6F20" w:rsidRPr="00ED6F20" w:rsidRDefault="00ED6F20" w:rsidP="00ED6F20">
      <w:pPr>
        <w:pStyle w:val="code"/>
      </w:pPr>
      <w:r w:rsidRPr="00ED6F20">
        <w:t>Kết nối đúng trả về `database_name = BanSachDB`. Sau khi cài mới bằng một trong hai tệp SQL hiện tại, trạng thái mong đợi là **Executed=4, Available=4, New=0**. Script đã ghi nhận đủ bốn migration nên khi `New=0`, chuyển sang bước 5.</w:t>
      </w:r>
    </w:p>
    <w:p w14:paraId="7D59AC8D" w14:textId="77777777" w:rsidR="00ED6F20" w:rsidRPr="00ED6F20" w:rsidRDefault="00ED6F20" w:rsidP="00ED6F20">
      <w:pPr>
        <w:pStyle w:val="code"/>
      </w:pPr>
    </w:p>
    <w:p w14:paraId="743D9A6D" w14:textId="77777777" w:rsidR="00ED6F20" w:rsidRPr="00ED6F20" w:rsidRDefault="00ED6F20" w:rsidP="00ED6F20">
      <w:pPr>
        <w:pStyle w:val="code"/>
      </w:pPr>
      <w:r w:rsidRPr="00ED6F20">
        <w:t>Nếu còn migration mới trên database cũ, sao lưu và kiểm tra bản sao lưu trước, sau đó đối chiếu SQL dự kiến rồi áp dụng những migration còn thiếu:</w:t>
      </w:r>
    </w:p>
    <w:p w14:paraId="7A5A3584" w14:textId="77777777" w:rsidR="00ED6F20" w:rsidRPr="00ED6F20" w:rsidRDefault="00ED6F20" w:rsidP="00ED6F20">
      <w:pPr>
        <w:pStyle w:val="code"/>
      </w:pPr>
    </w:p>
    <w:p w14:paraId="71C3F4C6" w14:textId="77777777" w:rsidR="00ED6F20" w:rsidRPr="00ED6F20" w:rsidRDefault="00ED6F20" w:rsidP="00ED6F20">
      <w:pPr>
        <w:pStyle w:val="code"/>
      </w:pPr>
      <w:r w:rsidRPr="00ED6F20">
        <w:t>```powershell</w:t>
      </w:r>
    </w:p>
    <w:p w14:paraId="05923875" w14:textId="77777777" w:rsidR="00ED6F20" w:rsidRPr="00ED6F20" w:rsidRDefault="00ED6F20" w:rsidP="00ED6F20">
      <w:pPr>
        <w:pStyle w:val="code"/>
      </w:pPr>
      <w:r w:rsidRPr="00ED6F20">
        <w:t>php bin/console doctrine:migrations:list</w:t>
      </w:r>
    </w:p>
    <w:p w14:paraId="558CA2F7" w14:textId="77777777" w:rsidR="00ED6F20" w:rsidRPr="00ED6F20" w:rsidRDefault="00ED6F20" w:rsidP="00ED6F20">
      <w:pPr>
        <w:pStyle w:val="code"/>
      </w:pPr>
      <w:r w:rsidRPr="00ED6F20">
        <w:t>php bin/console doctrine:migrations:migrate --dry-run</w:t>
      </w:r>
    </w:p>
    <w:p w14:paraId="0F54BBFE" w14:textId="77777777" w:rsidR="00ED6F20" w:rsidRPr="00ED6F20" w:rsidRDefault="00ED6F20" w:rsidP="00ED6F20">
      <w:pPr>
        <w:pStyle w:val="code"/>
      </w:pPr>
      <w:r w:rsidRPr="00ED6F20">
        <w:t># Chỉ áp dụng migration còn thiếu sau khi đối chiếu schema và sao lưu</w:t>
      </w:r>
    </w:p>
    <w:p w14:paraId="40BCC615" w14:textId="77777777" w:rsidR="00ED6F20" w:rsidRPr="00ED6F20" w:rsidRDefault="00ED6F20" w:rsidP="00ED6F20">
      <w:pPr>
        <w:pStyle w:val="code"/>
      </w:pPr>
      <w:r w:rsidRPr="00ED6F20">
        <w:t>php bin/console doctrine:migrations:migrate</w:t>
      </w:r>
    </w:p>
    <w:p w14:paraId="2507E00F" w14:textId="77777777" w:rsidR="00ED6F20" w:rsidRPr="00ED6F20" w:rsidRDefault="00ED6F20" w:rsidP="00ED6F20">
      <w:pPr>
        <w:pStyle w:val="code"/>
      </w:pPr>
      <w:r w:rsidRPr="00ED6F20">
        <w:t>```</w:t>
      </w:r>
    </w:p>
    <w:p w14:paraId="3A2B5D6A" w14:textId="77777777" w:rsidR="00ED6F20" w:rsidRPr="00ED6F20" w:rsidRDefault="00ED6F20" w:rsidP="00ED6F20">
      <w:pPr>
        <w:pStyle w:val="code"/>
      </w:pPr>
    </w:p>
    <w:p w14:paraId="2CAB8DAA" w14:textId="77777777" w:rsidR="00ED6F20" w:rsidRPr="00ED6F20" w:rsidRDefault="00ED6F20" w:rsidP="00ED6F20">
      <w:pPr>
        <w:pStyle w:val="code"/>
      </w:pPr>
      <w:r w:rsidRPr="00ED6F20">
        <w:t>### Bước 5. Chạy module giỏ hàng</w:t>
      </w:r>
    </w:p>
    <w:p w14:paraId="4C668AA6" w14:textId="77777777" w:rsidR="00ED6F20" w:rsidRPr="00ED6F20" w:rsidRDefault="00ED6F20" w:rsidP="00ED6F20">
      <w:pPr>
        <w:pStyle w:val="code"/>
      </w:pPr>
    </w:p>
    <w:p w14:paraId="14E1DE9F" w14:textId="77777777" w:rsidR="00ED6F20" w:rsidRPr="00ED6F20" w:rsidRDefault="00ED6F20" w:rsidP="00ED6F20">
      <w:pPr>
        <w:pStyle w:val="code"/>
      </w:pPr>
      <w:r w:rsidRPr="00ED6F20">
        <w:t>```powershell</w:t>
      </w:r>
    </w:p>
    <w:p w14:paraId="382624D9" w14:textId="77777777" w:rsidR="00ED6F20" w:rsidRPr="00ED6F20" w:rsidRDefault="00ED6F20" w:rsidP="00ED6F20">
      <w:pPr>
        <w:pStyle w:val="code"/>
      </w:pPr>
      <w:r w:rsidRPr="00ED6F20">
        <w:t>php bin/console importmap:install</w:t>
      </w:r>
    </w:p>
    <w:p w14:paraId="2A605D51" w14:textId="77777777" w:rsidR="00ED6F20" w:rsidRPr="00ED6F20" w:rsidRDefault="00ED6F20" w:rsidP="00ED6F20">
      <w:pPr>
        <w:pStyle w:val="code"/>
      </w:pPr>
      <w:r w:rsidRPr="00ED6F20">
        <w:t>php bin/console cache:clear</w:t>
      </w:r>
    </w:p>
    <w:p w14:paraId="4DE8C703" w14:textId="77777777" w:rsidR="00ED6F20" w:rsidRPr="00ED6F20" w:rsidRDefault="00ED6F20" w:rsidP="00ED6F20">
      <w:pPr>
        <w:pStyle w:val="code"/>
      </w:pPr>
      <w:r w:rsidRPr="00ED6F20">
        <w:t>php -S 127.0.0.1:8000 -t public public/index.php</w:t>
      </w:r>
    </w:p>
    <w:p w14:paraId="7627AF14" w14:textId="77777777" w:rsidR="00ED6F20" w:rsidRPr="00ED6F20" w:rsidRDefault="00ED6F20" w:rsidP="00ED6F20">
      <w:pPr>
        <w:pStyle w:val="code"/>
      </w:pPr>
      <w:r w:rsidRPr="00ED6F20">
        <w:t>```</w:t>
      </w:r>
    </w:p>
    <w:p w14:paraId="6B748F2B" w14:textId="77777777" w:rsidR="00ED6F20" w:rsidRPr="00ED6F20" w:rsidRDefault="00ED6F20" w:rsidP="00ED6F20">
      <w:pPr>
        <w:pStyle w:val="code"/>
      </w:pPr>
    </w:p>
    <w:p w14:paraId="71A55D07" w14:textId="77777777" w:rsidR="00ED6F20" w:rsidRPr="00ED6F20" w:rsidRDefault="00ED6F20" w:rsidP="00ED6F20">
      <w:pPr>
        <w:pStyle w:val="code"/>
      </w:pPr>
      <w:r w:rsidRPr="00ED6F20">
        <w:t>Mở **http://127.0.0.1:8000/gio-hang** với phiên làm việc có quyền khách hàng hoặc **http://127.0.0.1:8000/admin/gio-hang** với quyền quản trị viên. Giữ terminal chạy server; `Ctrl+C` để dừng. Không cần Node.js/npm.</w:t>
      </w:r>
    </w:p>
    <w:p w14:paraId="6FEED1D9" w14:textId="77777777" w:rsidR="00ED6F20" w:rsidRPr="00ED6F20" w:rsidRDefault="00ED6F20" w:rsidP="00ED6F20">
      <w:pPr>
        <w:pStyle w:val="code"/>
      </w:pPr>
    </w:p>
    <w:p w14:paraId="37F558DC" w14:textId="77777777" w:rsidR="00ED6F20" w:rsidRPr="00ED6F20" w:rsidRDefault="00ED6F20" w:rsidP="00ED6F20">
      <w:pPr>
        <w:pStyle w:val="code"/>
      </w:pPr>
      <w:r w:rsidRPr="00ED6F20">
        <w:t>Trước khi thực hiện CRUD, cơ sở dữ liệu cần có dữ liệu thành viên, quản trị viên và sách để các khóa ngoại của giỏ tham chiếu. Với database cài mới, chuẩn bị các dữ liệu liên kết này trước khi thực hiện kịch bản ở mục 07.</w:t>
      </w:r>
    </w:p>
    <w:p w14:paraId="5A5EC078" w14:textId="77777777" w:rsidR="00ED6F20" w:rsidRPr="00ED6F20" w:rsidRDefault="00ED6F20" w:rsidP="00ED6F20">
      <w:pPr>
        <w:pStyle w:val="code"/>
      </w:pPr>
    </w:p>
    <w:p w14:paraId="000A9F8D" w14:textId="77777777" w:rsidR="00ED6F20" w:rsidRPr="00ED6F20" w:rsidRDefault="00ED6F20" w:rsidP="00ED6F20">
      <w:pPr>
        <w:pStyle w:val="code"/>
      </w:pPr>
      <w:r w:rsidRPr="00ED6F20">
        <w:t>Khắc phục lỗi thường gặp:</w:t>
      </w:r>
    </w:p>
    <w:p w14:paraId="3297A38A" w14:textId="77777777" w:rsidR="00ED6F20" w:rsidRPr="00ED6F20" w:rsidRDefault="00ED6F20" w:rsidP="00ED6F20">
      <w:pPr>
        <w:pStyle w:val="code"/>
      </w:pPr>
    </w:p>
    <w:p w14:paraId="7E69AB43" w14:textId="77777777" w:rsidR="00ED6F20" w:rsidRPr="00ED6F20" w:rsidRDefault="00ED6F20" w:rsidP="00ED6F20">
      <w:pPr>
        <w:pStyle w:val="code"/>
      </w:pPr>
      <w:r w:rsidRPr="00ED6F20">
        <w:t>- `could not find driver`: kiểm tra PHP terminal/server dùng cùng `php.ini` và bật `pdo_sqlsrv`.</w:t>
      </w:r>
    </w:p>
    <w:p w14:paraId="36DC37C8" w14:textId="77777777" w:rsidR="00ED6F20" w:rsidRPr="00ED6F20" w:rsidRDefault="00ED6F20" w:rsidP="00ED6F20">
      <w:pPr>
        <w:pStyle w:val="code"/>
      </w:pPr>
      <w:r w:rsidRPr="00ED6F20">
        <w:t>- Không kết nối: kiểm tra SQL Server service, instance/TCP, Windows user và `DATABASE_URL`.</w:t>
      </w:r>
    </w:p>
    <w:p w14:paraId="3954B2AC" w14:textId="77777777" w:rsidR="00ED6F20" w:rsidRPr="00ED6F20" w:rsidRDefault="00ED6F20" w:rsidP="00ED6F20">
      <w:pPr>
        <w:pStyle w:val="code"/>
      </w:pPr>
      <w:r w:rsidRPr="00ED6F20">
        <w:t>- Thiếu cột hoặc sai kiểu: đối chiếu đủ bốn migration; không import lại SQL mẫu vào database đang dùng.</w:t>
      </w:r>
    </w:p>
    <w:p w14:paraId="0157411D" w14:textId="77777777" w:rsidR="00ED6F20" w:rsidRPr="00ED6F20" w:rsidRDefault="00ED6F20" w:rsidP="00ED6F20">
      <w:pPr>
        <w:pStyle w:val="code"/>
      </w:pPr>
      <w:r w:rsidRPr="00ED6F20">
        <w:t>- Cache sau khi chuyển thư mục: `php bin/console cache:clear`; nếu CLI debug bị kẹt, dừng tiến trình PHP đang chạy rồi dùng `php bin/console cache:clear --no-debug`.</w:t>
      </w:r>
    </w:p>
    <w:p w14:paraId="0B6993BC" w14:textId="77777777" w:rsidR="00ED6F20" w:rsidRPr="00ED6F20" w:rsidRDefault="00ED6F20" w:rsidP="00ED6F20">
      <w:pPr>
        <w:pStyle w:val="code"/>
      </w:pPr>
      <w:r w:rsidRPr="00ED6F20">
        <w:t>- CSS/JS lỗi: chạy `importmap:install`, kiểm tra asset trả 200 và dùng đúng router `public/index.php`.</w:t>
      </w:r>
    </w:p>
    <w:p w14:paraId="6C554E7D" w14:textId="77777777" w:rsidR="00ED6F20" w:rsidRPr="00ED6F20" w:rsidRDefault="00ED6F20" w:rsidP="00ED6F20">
      <w:pPr>
        <w:pStyle w:val="code"/>
      </w:pPr>
    </w:p>
    <w:p w14:paraId="1FB109C9" w14:textId="77777777" w:rsidR="00ED6F20" w:rsidRPr="00ED6F20" w:rsidRDefault="00ED6F20" w:rsidP="00ED6F20">
      <w:pPr>
        <w:pStyle w:val="code"/>
      </w:pPr>
      <w:r w:rsidRPr="00ED6F20">
        <w:t>## 09. Kết quả, hạn chế và hướng phát triển</w:t>
      </w:r>
    </w:p>
    <w:p w14:paraId="65D12355" w14:textId="77777777" w:rsidR="00ED6F20" w:rsidRPr="00ED6F20" w:rsidRDefault="00ED6F20" w:rsidP="00ED6F20">
      <w:pPr>
        <w:pStyle w:val="code"/>
      </w:pPr>
    </w:p>
    <w:p w14:paraId="23456061" w14:textId="77777777" w:rsidR="00ED6F20" w:rsidRPr="00ED6F20" w:rsidRDefault="00ED6F20" w:rsidP="00ED6F20">
      <w:pPr>
        <w:pStyle w:val="code"/>
      </w:pPr>
      <w:r w:rsidRPr="00ED6F20">
        <w:t>Module triển khai các thao tác tạo, xem, cập nhật và xóa giỏ hàng, có kiểm tra dữ liệu, quyền sở hữu và trạng thái xử lý. Việc lưu header và chi tiết giỏ trong cùng transaction giúp duy trì tính nhất quán khi thao tác thành công hoặc thất bại.</w:t>
      </w:r>
    </w:p>
    <w:p w14:paraId="378F1D50" w14:textId="77777777" w:rsidR="00ED6F20" w:rsidRPr="00ED6F20" w:rsidRDefault="00ED6F20" w:rsidP="00ED6F20">
      <w:pPr>
        <w:pStyle w:val="code"/>
      </w:pPr>
    </w:p>
    <w:p w14:paraId="0864691F" w14:textId="77777777" w:rsidR="00ED6F20" w:rsidRPr="00ED6F20" w:rsidRDefault="00ED6F20" w:rsidP="00ED6F20">
      <w:pPr>
        <w:pStyle w:val="code"/>
      </w:pPr>
      <w:r w:rsidRPr="00ED6F20">
        <w:t>Hạn chế và hướng phát triển trong phạm vi giỏ hàng:</w:t>
      </w:r>
    </w:p>
    <w:p w14:paraId="0F2182B0" w14:textId="77777777" w:rsidR="00ED6F20" w:rsidRPr="00ED6F20" w:rsidRDefault="00ED6F20" w:rsidP="00ED6F20">
      <w:pPr>
        <w:pStyle w:val="code"/>
      </w:pPr>
    </w:p>
    <w:p w14:paraId="139F44CD" w14:textId="77777777" w:rsidR="00ED6F20" w:rsidRPr="00ED6F20" w:rsidRDefault="00ED6F20" w:rsidP="00ED6F20">
      <w:pPr>
        <w:pStyle w:val="code"/>
      </w:pPr>
      <w:r w:rsidRPr="00ED6F20">
        <w:t>1. Lưu đơn giá tại thời điểm tạo giỏ trên từng dòng `MUA`; hiện tổng tiền được tính theo giá sách hiện tại.</w:t>
      </w:r>
    </w:p>
    <w:p w14:paraId="601F1C0D" w14:textId="77777777" w:rsidR="00ED6F20" w:rsidRPr="00ED6F20" w:rsidRDefault="00ED6F20" w:rsidP="00ED6F20">
      <w:pPr>
        <w:pStyle w:val="code"/>
      </w:pPr>
      <w:r w:rsidRPr="00ED6F20">
        <w:lastRenderedPageBreak/>
        <w:t>2. Lưu giỏ nháp trong database để có thể khôi phục khi phiên làm việc hết hạn.</w:t>
      </w:r>
    </w:p>
    <w:p w14:paraId="248405AD" w14:textId="77777777" w:rsidR="00ED6F20" w:rsidRPr="00ED6F20" w:rsidRDefault="00ED6F20" w:rsidP="00ED6F20">
      <w:pPr>
        <w:pStyle w:val="code"/>
      </w:pPr>
      <w:r w:rsidRPr="00ED6F20">
        <w:t>3. Bổ sung lịch sử thay đổi số lượng, ghi chú và trạng thái để dễ đối chiếu các lần cập nhật giỏ.</w:t>
      </w:r>
    </w:p>
    <w:p w14:paraId="1F024AB7" w14:textId="21CB436B" w:rsidR="00ED6F20" w:rsidRPr="00ED6F20" w:rsidRDefault="00ED6F20" w:rsidP="0057330C">
      <w:pPr>
        <w:pStyle w:val="code"/>
      </w:pPr>
      <w:r w:rsidRPr="00ED6F20">
        <w:t>4. Kiểm thử tải và truy cập đồng thời; cải tiến cơ chế cấp mã `MAX+1`, khóa dữ liệu và truy vấn danh sách giỏ.</w:t>
      </w:r>
    </w:p>
    <w:p w14:paraId="53A65826" w14:textId="44AC1D14" w:rsidR="00D47465" w:rsidRDefault="00000000" w:rsidP="0057330C">
      <w:pPr>
        <w:pStyle w:val="Heading2"/>
        <w:spacing w:before="0" w:after="0"/>
        <w:ind w:hanging="540"/>
        <w:rPr>
          <w:color w:val="auto"/>
        </w:rPr>
      </w:pPr>
      <w:bookmarkStart w:id="39" w:name="_Toc244077039"/>
      <w:r>
        <w:rPr>
          <w:color w:val="auto"/>
        </w:rPr>
        <w:t>Kết luận và giới hạn</w:t>
      </w:r>
      <w:bookmarkEnd w:id="39"/>
    </w:p>
    <w:p w14:paraId="2F9079AE" w14:textId="77777777" w:rsidR="00D47465" w:rsidRDefault="00000000" w:rsidP="0057330C">
      <w:pPr>
        <w:spacing w:before="0" w:after="0"/>
        <w:ind w:firstLine="360"/>
        <w:rPr>
          <w:szCs w:val="26"/>
        </w:rPr>
      </w:pPr>
      <w:r>
        <w:rPr>
          <w:szCs w:val="26"/>
        </w:rPr>
        <w:t>Ứng dụng đã triển khai bốn thao tác CRUD đối với nghiệp vụ giỏ hàng, kết hợp cơ chế xác thực, phân quyền và xử lý trạng thái. Việc tổ chức Router, Controller, Repository, Service và Twig góp phần phân tách trách nhiệm theo kiến trúc MVC. Các khó khăn chủ yếu liên quan đến trình điều khiển SQL Server, đồng bộ migration và xung đột mã nguồn Git đã giúp củng cố kỹ năng cấu hình, phân tích lỗi và kiểm thử ứng dụng.</w:t>
      </w:r>
    </w:p>
    <w:p w14:paraId="5498DF47" w14:textId="77777777" w:rsidR="00D47465" w:rsidRDefault="00000000" w:rsidP="0057330C">
      <w:pPr>
        <w:spacing w:before="0" w:after="0"/>
        <w:ind w:firstLine="360"/>
        <w:rPr>
          <w:szCs w:val="26"/>
        </w:rPr>
      </w:pPr>
      <w:r>
        <w:rPr>
          <w:szCs w:val="26"/>
        </w:rPr>
        <w:t>Giới hạn được ghi nhận gồm việc chưa kiểm thử tải đồng thời, chưa xác nhận quy trình cài đặt toàn diện trên máy độc lập và chưa thao tác hết mọi biểu mẫu qua trình duyệt thật. Hướng mở rộng có thể tập trung vào kiểm thử đa người dùng, cải thiện giao diện và phát triển API tích hợp.</w:t>
      </w:r>
    </w:p>
    <w:p w14:paraId="07BA832F" w14:textId="77777777" w:rsidR="00D47465" w:rsidRDefault="00000000" w:rsidP="0057330C">
      <w:pPr>
        <w:pStyle w:val="Heading1"/>
        <w:spacing w:before="0" w:after="0"/>
        <w:rPr>
          <w:sz w:val="26"/>
          <w:szCs w:val="26"/>
        </w:rPr>
      </w:pPr>
      <w:bookmarkStart w:id="40" w:name="_Toc244077040"/>
      <w:r>
        <w:rPr>
          <w:sz w:val="26"/>
          <w:szCs w:val="26"/>
        </w:rPr>
        <w:t>PHỤ LỤC A. PHIẾU THÔNG TIN NHÓM</w:t>
      </w:r>
      <w:bookmarkEnd w:id="40"/>
    </w:p>
    <w:p w14:paraId="19475421" w14:textId="2512DC47" w:rsidR="00D47465" w:rsidRDefault="00000000" w:rsidP="0057330C">
      <w:pPr>
        <w:pStyle w:val="Bng-Hnh"/>
        <w:spacing w:before="0" w:after="0"/>
        <w:ind w:firstLine="0"/>
        <w:rPr>
          <w:lang w:val="en-US"/>
        </w:rPr>
      </w:pPr>
      <w:r>
        <w:rPr>
          <w:lang w:val="en-US"/>
        </w:rPr>
        <w:t xml:space="preserve">Bảng </w:t>
      </w:r>
      <w:r>
        <w:fldChar w:fldCharType="begin"/>
      </w:r>
      <w:r>
        <w:rPr>
          <w:lang w:val="en-US"/>
        </w:rPr>
        <w:instrText xml:space="preserve"> SEQ Bảng \* ARABIC </w:instrText>
      </w:r>
      <w:r>
        <w:fldChar w:fldCharType="separate"/>
      </w:r>
      <w:r w:rsidR="0057330C">
        <w:rPr>
          <w:noProof/>
          <w:lang w:val="en-US"/>
        </w:rPr>
        <w:t>6</w:t>
      </w:r>
      <w:r>
        <w:fldChar w:fldCharType="end"/>
      </w:r>
      <w:r>
        <w:rPr>
          <w:lang w:val="en-US"/>
        </w:rPr>
        <w:t xml:space="preserve"> Bảng phân công công việc</w:t>
      </w:r>
    </w:p>
    <w:tbl>
      <w:tblPr>
        <w:tblStyle w:val="GridTable4-Accent11"/>
        <w:tblW w:w="0" w:type="auto"/>
        <w:tblLayout w:type="fixed"/>
        <w:tblLook w:val="04A0" w:firstRow="1" w:lastRow="0" w:firstColumn="1" w:lastColumn="0" w:noHBand="0" w:noVBand="1"/>
      </w:tblPr>
      <w:tblGrid>
        <w:gridCol w:w="1705"/>
        <w:gridCol w:w="3510"/>
        <w:gridCol w:w="4351"/>
      </w:tblGrid>
      <w:tr w:rsidR="00D47465" w14:paraId="292CE5CD" w14:textId="77777777" w:rsidTr="00D474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5" w:type="dxa"/>
          </w:tcPr>
          <w:p w14:paraId="6073365A" w14:textId="77777777" w:rsidR="00D47465" w:rsidRDefault="00000000">
            <w:pPr>
              <w:ind w:hanging="20"/>
              <w:rPr>
                <w:b w:val="0"/>
                <w:bCs w:val="0"/>
                <w:szCs w:val="26"/>
              </w:rPr>
            </w:pPr>
            <w:r>
              <w:rPr>
                <w:color w:val="auto"/>
                <w:szCs w:val="26"/>
              </w:rPr>
              <w:t>Thành viên</w:t>
            </w:r>
          </w:p>
        </w:tc>
        <w:tc>
          <w:tcPr>
            <w:tcW w:w="3510" w:type="dxa"/>
          </w:tcPr>
          <w:p w14:paraId="3EF8F5A9" w14:textId="77777777" w:rsidR="00D47465" w:rsidRDefault="00000000">
            <w:pPr>
              <w:ind w:hanging="20"/>
              <w:cnfStyle w:val="100000000000" w:firstRow="1" w:lastRow="0" w:firstColumn="0" w:lastColumn="0" w:oddVBand="0" w:evenVBand="0" w:oddHBand="0" w:evenHBand="0" w:firstRowFirstColumn="0" w:firstRowLastColumn="0" w:lastRowFirstColumn="0" w:lastRowLastColumn="0"/>
              <w:rPr>
                <w:b w:val="0"/>
                <w:bCs w:val="0"/>
                <w:szCs w:val="26"/>
              </w:rPr>
            </w:pPr>
            <w:r>
              <w:rPr>
                <w:color w:val="auto"/>
                <w:szCs w:val="26"/>
              </w:rPr>
              <w:t>Phần việc</w:t>
            </w:r>
          </w:p>
        </w:tc>
        <w:tc>
          <w:tcPr>
            <w:tcW w:w="4351" w:type="dxa"/>
          </w:tcPr>
          <w:p w14:paraId="6FF51B80" w14:textId="77777777" w:rsidR="00D47465" w:rsidRDefault="00000000">
            <w:pPr>
              <w:ind w:hanging="20"/>
              <w:cnfStyle w:val="100000000000" w:firstRow="1" w:lastRow="0" w:firstColumn="0" w:lastColumn="0" w:oddVBand="0" w:evenVBand="0" w:oddHBand="0" w:evenHBand="0" w:firstRowFirstColumn="0" w:firstRowLastColumn="0" w:lastRowFirstColumn="0" w:lastRowLastColumn="0"/>
              <w:rPr>
                <w:b w:val="0"/>
                <w:bCs w:val="0"/>
                <w:szCs w:val="26"/>
              </w:rPr>
            </w:pPr>
            <w:r>
              <w:rPr>
                <w:color w:val="auto"/>
                <w:szCs w:val="26"/>
              </w:rPr>
              <w:t>Minh chứng commit</w:t>
            </w:r>
          </w:p>
        </w:tc>
      </w:tr>
      <w:tr w:rsidR="00D47465" w14:paraId="06367BF2" w14:textId="77777777" w:rsidTr="00D47465">
        <w:tc>
          <w:tcPr>
            <w:cnfStyle w:val="001000000000" w:firstRow="0" w:lastRow="0" w:firstColumn="1" w:lastColumn="0" w:oddVBand="0" w:evenVBand="0" w:oddHBand="0" w:evenHBand="0" w:firstRowFirstColumn="0" w:firstRowLastColumn="0" w:lastRowFirstColumn="0" w:lastRowLastColumn="0"/>
            <w:tcW w:w="1705" w:type="dxa"/>
            <w:shd w:val="clear" w:color="auto" w:fill="DBE5F1" w:themeFill="accent1" w:themeFillTint="33"/>
          </w:tcPr>
          <w:p w14:paraId="3A78BD51" w14:textId="77777777" w:rsidR="00D47465" w:rsidRDefault="00000000">
            <w:pPr>
              <w:ind w:firstLine="0"/>
              <w:rPr>
                <w:szCs w:val="26"/>
              </w:rPr>
            </w:pPr>
            <w:r>
              <w:rPr>
                <w:b w:val="0"/>
                <w:bCs w:val="0"/>
                <w:szCs w:val="26"/>
              </w:rPr>
              <w:t>Cao A Châu</w:t>
            </w:r>
          </w:p>
        </w:tc>
        <w:tc>
          <w:tcPr>
            <w:tcW w:w="3510" w:type="dxa"/>
            <w:shd w:val="clear" w:color="auto" w:fill="DBE5F1" w:themeFill="accent1" w:themeFillTint="33"/>
          </w:tcPr>
          <w:p w14:paraId="4503B015"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Chuẩn bị và cấu hình cơ sở dữ liệu SQL Server.</w:t>
            </w:r>
          </w:p>
        </w:tc>
        <w:tc>
          <w:tcPr>
            <w:tcW w:w="4351" w:type="dxa"/>
            <w:shd w:val="clear" w:color="auto" w:fill="DBE5F1" w:themeFill="accent1" w:themeFillTint="33"/>
          </w:tcPr>
          <w:p w14:paraId="3986DF6F"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https://github.com/tanphattv05/MNM_Nhom04_CRUD_GioHang/commit/3577fc2958f745acbc229b0bbe0ab6d5044b6994</w:t>
            </w:r>
          </w:p>
        </w:tc>
      </w:tr>
      <w:tr w:rsidR="00D47465" w14:paraId="6D3D98DC" w14:textId="77777777" w:rsidTr="00D47465">
        <w:tc>
          <w:tcPr>
            <w:cnfStyle w:val="001000000000" w:firstRow="0" w:lastRow="0" w:firstColumn="1" w:lastColumn="0" w:oddVBand="0" w:evenVBand="0" w:oddHBand="0" w:evenHBand="0" w:firstRowFirstColumn="0" w:firstRowLastColumn="0" w:lastRowFirstColumn="0" w:lastRowLastColumn="0"/>
            <w:tcW w:w="1705" w:type="dxa"/>
          </w:tcPr>
          <w:p w14:paraId="733DA57D" w14:textId="77777777" w:rsidR="00D47465" w:rsidRDefault="00000000">
            <w:pPr>
              <w:ind w:firstLine="0"/>
              <w:rPr>
                <w:szCs w:val="26"/>
              </w:rPr>
            </w:pPr>
            <w:r>
              <w:rPr>
                <w:b w:val="0"/>
                <w:bCs w:val="0"/>
                <w:szCs w:val="26"/>
              </w:rPr>
              <w:t>Huỳnh Dương Tấn Phát</w:t>
            </w:r>
          </w:p>
        </w:tc>
        <w:tc>
          <w:tcPr>
            <w:tcW w:w="3510" w:type="dxa"/>
          </w:tcPr>
          <w:p w14:paraId="1F029D8E"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Xây dựng chức năng đăng ký, đăng nhập, phân quyền và tạo giỏ hàng (Create).</w:t>
            </w:r>
          </w:p>
        </w:tc>
        <w:tc>
          <w:tcPr>
            <w:tcW w:w="4351" w:type="dxa"/>
          </w:tcPr>
          <w:p w14:paraId="42630EDA"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https://github.com/tanphattv05/MNM_Nhom04_CRUD_GioHang/commit/b37e7e56f2cdfa2094d7ae15d30ab62ee21d74c2</w:t>
            </w:r>
          </w:p>
        </w:tc>
      </w:tr>
      <w:tr w:rsidR="00D47465" w14:paraId="04B1642F" w14:textId="77777777" w:rsidTr="00D47465">
        <w:tc>
          <w:tcPr>
            <w:cnfStyle w:val="001000000000" w:firstRow="0" w:lastRow="0" w:firstColumn="1" w:lastColumn="0" w:oddVBand="0" w:evenVBand="0" w:oddHBand="0" w:evenHBand="0" w:firstRowFirstColumn="0" w:firstRowLastColumn="0" w:lastRowFirstColumn="0" w:lastRowLastColumn="0"/>
            <w:tcW w:w="1705" w:type="dxa"/>
            <w:shd w:val="clear" w:color="auto" w:fill="DBE5F1" w:themeFill="accent1" w:themeFillTint="33"/>
          </w:tcPr>
          <w:p w14:paraId="6F1E1DB0" w14:textId="77777777" w:rsidR="00D47465" w:rsidRDefault="00000000">
            <w:pPr>
              <w:ind w:firstLine="0"/>
              <w:rPr>
                <w:szCs w:val="26"/>
              </w:rPr>
            </w:pPr>
            <w:r>
              <w:rPr>
                <w:b w:val="0"/>
                <w:bCs w:val="0"/>
                <w:szCs w:val="26"/>
              </w:rPr>
              <w:lastRenderedPageBreak/>
              <w:t>Trần Hoàng Oanh</w:t>
            </w:r>
          </w:p>
        </w:tc>
        <w:tc>
          <w:tcPr>
            <w:tcW w:w="3510" w:type="dxa"/>
            <w:shd w:val="clear" w:color="auto" w:fill="DBE5F1" w:themeFill="accent1" w:themeFillTint="33"/>
          </w:tcPr>
          <w:p w14:paraId="7165ED2F"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Xây dựng chức năng xem danh sách, tìm kiếm và chi tiết giỏ hàng (Read).</w:t>
            </w:r>
          </w:p>
        </w:tc>
        <w:tc>
          <w:tcPr>
            <w:tcW w:w="4351" w:type="dxa"/>
            <w:shd w:val="clear" w:color="auto" w:fill="DBE5F1" w:themeFill="accent1" w:themeFillTint="33"/>
          </w:tcPr>
          <w:p w14:paraId="6E4914D7"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https://github.com/tanphattv05/MNM_Nhom04_CRUD_GioHang/commit/f5e8e075e75cb1aab0a5fba394ee438484966878</w:t>
            </w:r>
          </w:p>
        </w:tc>
      </w:tr>
      <w:tr w:rsidR="00D47465" w14:paraId="249BFF95" w14:textId="77777777" w:rsidTr="00D47465">
        <w:tc>
          <w:tcPr>
            <w:cnfStyle w:val="001000000000" w:firstRow="0" w:lastRow="0" w:firstColumn="1" w:lastColumn="0" w:oddVBand="0" w:evenVBand="0" w:oddHBand="0" w:evenHBand="0" w:firstRowFirstColumn="0" w:firstRowLastColumn="0" w:lastRowFirstColumn="0" w:lastRowLastColumn="0"/>
            <w:tcW w:w="1705" w:type="dxa"/>
          </w:tcPr>
          <w:p w14:paraId="245D1E17" w14:textId="77777777" w:rsidR="00D47465" w:rsidRDefault="00000000">
            <w:pPr>
              <w:ind w:firstLine="0"/>
              <w:rPr>
                <w:szCs w:val="26"/>
              </w:rPr>
            </w:pPr>
            <w:r>
              <w:rPr>
                <w:b w:val="0"/>
                <w:bCs w:val="0"/>
                <w:szCs w:val="26"/>
              </w:rPr>
              <w:t>Võ Thị Kiều Nhi</w:t>
            </w:r>
          </w:p>
        </w:tc>
        <w:tc>
          <w:tcPr>
            <w:tcW w:w="3510" w:type="dxa"/>
          </w:tcPr>
          <w:p w14:paraId="235828FB"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Xây dựng chức năng cập nhật, duyệt và từ chối giỏ hàng (Update).</w:t>
            </w:r>
          </w:p>
        </w:tc>
        <w:tc>
          <w:tcPr>
            <w:tcW w:w="4351" w:type="dxa"/>
          </w:tcPr>
          <w:p w14:paraId="0828E9BF"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https://github.com/tanphattv05/MNM_Nhom04_CRUD_GioHang/commit/823b1fb39c4b2f7426fc3c7c083c06c7d0606458</w:t>
            </w:r>
          </w:p>
        </w:tc>
      </w:tr>
      <w:tr w:rsidR="00D47465" w14:paraId="113A3C22" w14:textId="77777777" w:rsidTr="00D47465">
        <w:tc>
          <w:tcPr>
            <w:cnfStyle w:val="001000000000" w:firstRow="0" w:lastRow="0" w:firstColumn="1" w:lastColumn="0" w:oddVBand="0" w:evenVBand="0" w:oddHBand="0" w:evenHBand="0" w:firstRowFirstColumn="0" w:firstRowLastColumn="0" w:lastRowFirstColumn="0" w:lastRowLastColumn="0"/>
            <w:tcW w:w="1705" w:type="dxa"/>
            <w:shd w:val="clear" w:color="auto" w:fill="DBE5F1" w:themeFill="accent1" w:themeFillTint="33"/>
          </w:tcPr>
          <w:p w14:paraId="0FA8BDA4" w14:textId="77777777" w:rsidR="00D47465" w:rsidRDefault="00000000">
            <w:pPr>
              <w:ind w:firstLine="0"/>
              <w:rPr>
                <w:szCs w:val="26"/>
              </w:rPr>
            </w:pPr>
            <w:r>
              <w:rPr>
                <w:b w:val="0"/>
                <w:bCs w:val="0"/>
                <w:szCs w:val="26"/>
              </w:rPr>
              <w:t>Trần Vũ Ngọc Huỳnh</w:t>
            </w:r>
          </w:p>
        </w:tc>
        <w:tc>
          <w:tcPr>
            <w:tcW w:w="3510" w:type="dxa"/>
            <w:shd w:val="clear" w:color="auto" w:fill="DBE5F1" w:themeFill="accent1" w:themeFillTint="33"/>
          </w:tcPr>
          <w:p w14:paraId="577FED21"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Xây dựng chức năng hủy và xóa giỏ hàng (Delete).</w:t>
            </w:r>
          </w:p>
        </w:tc>
        <w:tc>
          <w:tcPr>
            <w:tcW w:w="4351" w:type="dxa"/>
            <w:shd w:val="clear" w:color="auto" w:fill="DBE5F1" w:themeFill="accent1" w:themeFillTint="33"/>
          </w:tcPr>
          <w:p w14:paraId="61B8FFCD"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https://github.com/tanphattv05/MNM_Nhom04_CRUD_GioHang/commit/ed3bf794c828a3034390495c1b54bb89de337906</w:t>
            </w:r>
          </w:p>
        </w:tc>
      </w:tr>
      <w:tr w:rsidR="00D47465" w14:paraId="4979AA97" w14:textId="77777777" w:rsidTr="00D47465">
        <w:tc>
          <w:tcPr>
            <w:cnfStyle w:val="001000000000" w:firstRow="0" w:lastRow="0" w:firstColumn="1" w:lastColumn="0" w:oddVBand="0" w:evenVBand="0" w:oddHBand="0" w:evenHBand="0" w:firstRowFirstColumn="0" w:firstRowLastColumn="0" w:lastRowFirstColumn="0" w:lastRowLastColumn="0"/>
            <w:tcW w:w="1705" w:type="dxa"/>
          </w:tcPr>
          <w:p w14:paraId="0221A3F8" w14:textId="77777777" w:rsidR="00D47465" w:rsidRDefault="00000000">
            <w:pPr>
              <w:ind w:firstLine="0"/>
              <w:rPr>
                <w:szCs w:val="26"/>
              </w:rPr>
            </w:pPr>
            <w:r>
              <w:rPr>
                <w:b w:val="0"/>
                <w:bCs w:val="0"/>
                <w:szCs w:val="26"/>
              </w:rPr>
              <w:t>Nguyễn An Ninh</w:t>
            </w:r>
          </w:p>
        </w:tc>
        <w:tc>
          <w:tcPr>
            <w:tcW w:w="3510" w:type="dxa"/>
          </w:tcPr>
          <w:p w14:paraId="5F9C1CBC" w14:textId="77777777" w:rsidR="00D47465" w:rsidRDefault="00000000">
            <w:pPr>
              <w:tabs>
                <w:tab w:val="left" w:pos="355"/>
              </w:tabs>
              <w:ind w:firstLine="0"/>
              <w:cnfStyle w:val="000000000000" w:firstRow="0" w:lastRow="0" w:firstColumn="0" w:lastColumn="0" w:oddVBand="0" w:evenVBand="0" w:oddHBand="0" w:evenHBand="0" w:firstRowFirstColumn="0" w:firstRowLastColumn="0" w:lastRowFirstColumn="0" w:lastRowLastColumn="0"/>
              <w:rPr>
                <w:szCs w:val="26"/>
              </w:rPr>
            </w:pPr>
            <w:r>
              <w:rPr>
                <w:szCs w:val="26"/>
              </w:rPr>
              <w:t>Hoàn thiện giao diện và kiểm thử hệ thống.</w:t>
            </w:r>
          </w:p>
        </w:tc>
        <w:tc>
          <w:tcPr>
            <w:tcW w:w="4351" w:type="dxa"/>
          </w:tcPr>
          <w:p w14:paraId="0307489F"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https://github.com/tanphattv05/MNM_Nhom04_CRUD_GioHang/commit/8c84cdb6e351eccfe79cd86068c80e673e18764d</w:t>
            </w:r>
          </w:p>
        </w:tc>
      </w:tr>
      <w:tr w:rsidR="00D47465" w14:paraId="73CABE0D" w14:textId="77777777" w:rsidTr="00D47465">
        <w:tc>
          <w:tcPr>
            <w:cnfStyle w:val="001000000000" w:firstRow="0" w:lastRow="0" w:firstColumn="1" w:lastColumn="0" w:oddVBand="0" w:evenVBand="0" w:oddHBand="0" w:evenHBand="0" w:firstRowFirstColumn="0" w:firstRowLastColumn="0" w:lastRowFirstColumn="0" w:lastRowLastColumn="0"/>
            <w:tcW w:w="1705" w:type="dxa"/>
            <w:shd w:val="clear" w:color="auto" w:fill="DBE5F1" w:themeFill="accent1" w:themeFillTint="33"/>
          </w:tcPr>
          <w:p w14:paraId="5B9250DA" w14:textId="77777777" w:rsidR="00D47465" w:rsidRDefault="00000000">
            <w:pPr>
              <w:ind w:firstLine="0"/>
              <w:rPr>
                <w:szCs w:val="26"/>
              </w:rPr>
            </w:pPr>
            <w:r>
              <w:rPr>
                <w:b w:val="0"/>
                <w:bCs w:val="0"/>
                <w:szCs w:val="26"/>
              </w:rPr>
              <w:t>Phạm Bá Hạo Long</w:t>
            </w:r>
          </w:p>
        </w:tc>
        <w:tc>
          <w:tcPr>
            <w:tcW w:w="3510" w:type="dxa"/>
            <w:shd w:val="clear" w:color="auto" w:fill="DBE5F1" w:themeFill="accent1" w:themeFillTint="33"/>
          </w:tcPr>
          <w:p w14:paraId="17349E8E"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Biên soạn và hoàn thiện tài liệu hướng dẫn kỹ thuật Hands-on.</w:t>
            </w:r>
          </w:p>
        </w:tc>
        <w:tc>
          <w:tcPr>
            <w:tcW w:w="4351" w:type="dxa"/>
            <w:shd w:val="clear" w:color="auto" w:fill="DBE5F1" w:themeFill="accent1" w:themeFillTint="33"/>
          </w:tcPr>
          <w:p w14:paraId="58B35B84" w14:textId="77777777" w:rsidR="00D47465" w:rsidRDefault="00000000">
            <w:pPr>
              <w:ind w:firstLine="0"/>
              <w:cnfStyle w:val="000000000000" w:firstRow="0" w:lastRow="0" w:firstColumn="0" w:lastColumn="0" w:oddVBand="0" w:evenVBand="0" w:oddHBand="0" w:evenHBand="0" w:firstRowFirstColumn="0" w:firstRowLastColumn="0" w:lastRowFirstColumn="0" w:lastRowLastColumn="0"/>
              <w:rPr>
                <w:szCs w:val="26"/>
              </w:rPr>
            </w:pPr>
            <w:r>
              <w:rPr>
                <w:szCs w:val="26"/>
              </w:rPr>
              <w:t>https://github.com/tanphattv05/MNM_Nhom04_CRUD_GioHang/commit/6d688ce629f7e6cd7eae224b64a22a7a795c31b4</w:t>
            </w:r>
          </w:p>
        </w:tc>
      </w:tr>
    </w:tbl>
    <w:p w14:paraId="1C5CF547" w14:textId="77777777" w:rsidR="0057330C" w:rsidRDefault="0057330C" w:rsidP="0057330C">
      <w:pPr>
        <w:pStyle w:val="Heading1"/>
        <w:numPr>
          <w:ilvl w:val="0"/>
          <w:numId w:val="0"/>
        </w:numPr>
        <w:spacing w:before="0" w:after="0"/>
        <w:ind w:left="360" w:hanging="360"/>
        <w:rPr>
          <w:sz w:val="26"/>
          <w:szCs w:val="26"/>
        </w:rPr>
      </w:pPr>
    </w:p>
    <w:p w14:paraId="1BBAB0D5" w14:textId="77777777" w:rsidR="0057330C" w:rsidRDefault="0057330C">
      <w:pPr>
        <w:spacing w:before="0" w:after="0" w:line="240" w:lineRule="auto"/>
        <w:ind w:firstLine="0"/>
        <w:jc w:val="left"/>
        <w:rPr>
          <w:rFonts w:eastAsiaTheme="majorEastAsia" w:cstheme="majorBidi"/>
          <w:b/>
          <w:bCs/>
          <w:szCs w:val="26"/>
        </w:rPr>
      </w:pPr>
      <w:r>
        <w:rPr>
          <w:szCs w:val="26"/>
        </w:rPr>
        <w:br w:type="page"/>
      </w:r>
    </w:p>
    <w:p w14:paraId="43E9F687" w14:textId="353A617C" w:rsidR="00D47465" w:rsidRDefault="00000000" w:rsidP="0057330C">
      <w:pPr>
        <w:pStyle w:val="Heading1"/>
        <w:spacing w:before="0" w:after="0"/>
        <w:rPr>
          <w:sz w:val="26"/>
          <w:szCs w:val="26"/>
        </w:rPr>
      </w:pPr>
      <w:bookmarkStart w:id="41" w:name="_Toc244077041"/>
      <w:r>
        <w:rPr>
          <w:sz w:val="26"/>
          <w:szCs w:val="26"/>
        </w:rPr>
        <w:lastRenderedPageBreak/>
        <w:t>PHỤ LỤC B. NHẬT KÝ THỰC HÀNH</w:t>
      </w:r>
      <w:bookmarkEnd w:id="41"/>
    </w:p>
    <w:p w14:paraId="01A371FD" w14:textId="4A3A7E60" w:rsidR="00D47465" w:rsidRDefault="00000000" w:rsidP="0057330C">
      <w:pPr>
        <w:pStyle w:val="Bng-Hnh"/>
        <w:spacing w:before="0" w:after="0"/>
        <w:rPr>
          <w:lang w:val="en-US"/>
        </w:rPr>
      </w:pPr>
      <w:r>
        <w:rPr>
          <w:lang w:val="en-US"/>
        </w:rPr>
        <w:t xml:space="preserve">Bảng </w:t>
      </w:r>
      <w:r>
        <w:fldChar w:fldCharType="begin"/>
      </w:r>
      <w:r>
        <w:rPr>
          <w:lang w:val="en-US"/>
        </w:rPr>
        <w:instrText xml:space="preserve"> SEQ Bảng \* ARABIC </w:instrText>
      </w:r>
      <w:r>
        <w:fldChar w:fldCharType="separate"/>
      </w:r>
      <w:r w:rsidR="0057330C">
        <w:rPr>
          <w:noProof/>
          <w:lang w:val="en-US"/>
        </w:rPr>
        <w:t>7</w:t>
      </w:r>
      <w:r>
        <w:fldChar w:fldCharType="end"/>
      </w:r>
      <w:r>
        <w:rPr>
          <w:lang w:val="en-US"/>
        </w:rPr>
        <w:t xml:space="preserve"> Nhật ký làm việc nhóm</w:t>
      </w:r>
    </w:p>
    <w:tbl>
      <w:tblPr>
        <w:tblStyle w:val="GridTable4-Accent11"/>
        <w:tblW w:w="0" w:type="auto"/>
        <w:tblLook w:val="04A0" w:firstRow="1" w:lastRow="0" w:firstColumn="1" w:lastColumn="0" w:noHBand="0" w:noVBand="1"/>
      </w:tblPr>
      <w:tblGrid>
        <w:gridCol w:w="2065"/>
        <w:gridCol w:w="2719"/>
        <w:gridCol w:w="2391"/>
        <w:gridCol w:w="2391"/>
      </w:tblGrid>
      <w:tr w:rsidR="00D47465" w14:paraId="417E4268" w14:textId="77777777" w:rsidTr="0057330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76589B53" w14:textId="77777777" w:rsidR="00D47465" w:rsidRDefault="00000000">
            <w:pPr>
              <w:ind w:hanging="20"/>
              <w:jc w:val="center"/>
              <w:rPr>
                <w:szCs w:val="26"/>
              </w:rPr>
            </w:pPr>
            <w:r>
              <w:rPr>
                <w:color w:val="auto"/>
                <w:szCs w:val="26"/>
              </w:rPr>
              <w:t>Ngày</w:t>
            </w:r>
          </w:p>
        </w:tc>
        <w:tc>
          <w:tcPr>
            <w:tcW w:w="2719" w:type="dxa"/>
            <w:vAlign w:val="center"/>
          </w:tcPr>
          <w:p w14:paraId="404BA3A2" w14:textId="77777777" w:rsidR="00D47465" w:rsidRDefault="00000000">
            <w:pPr>
              <w:ind w:hanging="20"/>
              <w:jc w:val="center"/>
              <w:cnfStyle w:val="100000000000" w:firstRow="1" w:lastRow="0" w:firstColumn="0" w:lastColumn="0" w:oddVBand="0" w:evenVBand="0" w:oddHBand="0" w:evenHBand="0" w:firstRowFirstColumn="0" w:firstRowLastColumn="0" w:lastRowFirstColumn="0" w:lastRowLastColumn="0"/>
              <w:rPr>
                <w:szCs w:val="26"/>
              </w:rPr>
            </w:pPr>
            <w:r>
              <w:rPr>
                <w:color w:val="auto"/>
                <w:szCs w:val="26"/>
              </w:rPr>
              <w:t>Công việc</w:t>
            </w:r>
          </w:p>
        </w:tc>
        <w:tc>
          <w:tcPr>
            <w:tcW w:w="2391" w:type="dxa"/>
            <w:vAlign w:val="center"/>
          </w:tcPr>
          <w:p w14:paraId="30D15332" w14:textId="77777777" w:rsidR="00D47465" w:rsidRDefault="00000000">
            <w:pPr>
              <w:ind w:hanging="20"/>
              <w:jc w:val="center"/>
              <w:cnfStyle w:val="100000000000" w:firstRow="1" w:lastRow="0" w:firstColumn="0" w:lastColumn="0" w:oddVBand="0" w:evenVBand="0" w:oddHBand="0" w:evenHBand="0" w:firstRowFirstColumn="0" w:firstRowLastColumn="0" w:lastRowFirstColumn="0" w:lastRowLastColumn="0"/>
              <w:rPr>
                <w:szCs w:val="26"/>
              </w:rPr>
            </w:pPr>
            <w:r>
              <w:rPr>
                <w:color w:val="auto"/>
                <w:szCs w:val="26"/>
              </w:rPr>
              <w:t>Kết quả thực hiện</w:t>
            </w:r>
          </w:p>
        </w:tc>
        <w:tc>
          <w:tcPr>
            <w:tcW w:w="2391" w:type="dxa"/>
            <w:vAlign w:val="center"/>
          </w:tcPr>
          <w:p w14:paraId="69717ABB" w14:textId="77777777" w:rsidR="00D47465" w:rsidRDefault="00000000">
            <w:pPr>
              <w:ind w:hanging="20"/>
              <w:jc w:val="center"/>
              <w:cnfStyle w:val="100000000000" w:firstRow="1" w:lastRow="0" w:firstColumn="0" w:lastColumn="0" w:oddVBand="0" w:evenVBand="0" w:oddHBand="0" w:evenHBand="0" w:firstRowFirstColumn="0" w:firstRowLastColumn="0" w:lastRowFirstColumn="0" w:lastRowLastColumn="0"/>
              <w:rPr>
                <w:szCs w:val="26"/>
              </w:rPr>
            </w:pPr>
            <w:r>
              <w:rPr>
                <w:color w:val="auto"/>
                <w:szCs w:val="26"/>
              </w:rPr>
              <w:t>Thành viên tham gia</w:t>
            </w:r>
          </w:p>
        </w:tc>
      </w:tr>
      <w:tr w:rsidR="00D47465" w14:paraId="0EFF768B" w14:textId="77777777" w:rsidTr="00D47465">
        <w:tc>
          <w:tcPr>
            <w:cnfStyle w:val="001000000000" w:firstRow="0" w:lastRow="0" w:firstColumn="1" w:lastColumn="0" w:oddVBand="0" w:evenVBand="0" w:oddHBand="0" w:evenHBand="0" w:firstRowFirstColumn="0" w:firstRowLastColumn="0" w:lastRowFirstColumn="0" w:lastRowLastColumn="0"/>
            <w:tcW w:w="2065" w:type="dxa"/>
            <w:shd w:val="clear" w:color="auto" w:fill="DBE5F1" w:themeFill="accent1" w:themeFillTint="33"/>
          </w:tcPr>
          <w:p w14:paraId="23C66DE5" w14:textId="77777777" w:rsidR="00D47465" w:rsidRDefault="00000000">
            <w:pPr>
              <w:ind w:hanging="20"/>
              <w:rPr>
                <w:b w:val="0"/>
                <w:bCs w:val="0"/>
                <w:szCs w:val="26"/>
              </w:rPr>
            </w:pPr>
            <w:r>
              <w:rPr>
                <w:b w:val="0"/>
                <w:bCs w:val="0"/>
                <w:szCs w:val="26"/>
              </w:rPr>
              <w:t>16/10/2026</w:t>
            </w:r>
          </w:p>
        </w:tc>
        <w:tc>
          <w:tcPr>
            <w:tcW w:w="2719" w:type="dxa"/>
            <w:shd w:val="clear" w:color="auto" w:fill="DBE5F1" w:themeFill="accent1" w:themeFillTint="33"/>
          </w:tcPr>
          <w:p w14:paraId="0E72A311"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Khởi tạo repository GitHub</w:t>
            </w:r>
          </w:p>
        </w:tc>
        <w:tc>
          <w:tcPr>
            <w:tcW w:w="2391" w:type="dxa"/>
            <w:shd w:val="clear" w:color="auto" w:fill="DBE5F1" w:themeFill="accent1" w:themeFillTint="33"/>
          </w:tcPr>
          <w:p w14:paraId="5EE6717B"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Thiết lập kho lưu trữ mã nguồn ban đầu.</w:t>
            </w:r>
          </w:p>
        </w:tc>
        <w:tc>
          <w:tcPr>
            <w:tcW w:w="2391" w:type="dxa"/>
            <w:shd w:val="clear" w:color="auto" w:fill="DBE5F1" w:themeFill="accent1" w:themeFillTint="33"/>
          </w:tcPr>
          <w:p w14:paraId="499C5F43" w14:textId="77777777" w:rsidR="00D47465" w:rsidRDefault="00000000">
            <w:pPr>
              <w:ind w:left="-20" w:firstLine="0"/>
              <w:cnfStyle w:val="000000000000" w:firstRow="0" w:lastRow="0" w:firstColumn="0" w:lastColumn="0" w:oddVBand="0" w:evenVBand="0" w:oddHBand="0" w:evenHBand="0" w:firstRowFirstColumn="0" w:firstRowLastColumn="0" w:lastRowFirstColumn="0" w:lastRowLastColumn="0"/>
              <w:rPr>
                <w:szCs w:val="26"/>
              </w:rPr>
            </w:pPr>
            <w:r>
              <w:rPr>
                <w:szCs w:val="26"/>
              </w:rPr>
              <w:t>Huỳnh Dương Tấn Phát</w:t>
            </w:r>
          </w:p>
        </w:tc>
      </w:tr>
      <w:tr w:rsidR="00D47465" w14:paraId="7548AA31" w14:textId="77777777" w:rsidTr="00D47465">
        <w:tc>
          <w:tcPr>
            <w:cnfStyle w:val="001000000000" w:firstRow="0" w:lastRow="0" w:firstColumn="1" w:lastColumn="0" w:oddVBand="0" w:evenVBand="0" w:oddHBand="0" w:evenHBand="0" w:firstRowFirstColumn="0" w:firstRowLastColumn="0" w:lastRowFirstColumn="0" w:lastRowLastColumn="0"/>
            <w:tcW w:w="2065" w:type="dxa"/>
          </w:tcPr>
          <w:p w14:paraId="797366DE" w14:textId="77777777" w:rsidR="00D47465" w:rsidRDefault="00000000">
            <w:pPr>
              <w:ind w:hanging="20"/>
              <w:rPr>
                <w:b w:val="0"/>
                <w:bCs w:val="0"/>
                <w:szCs w:val="26"/>
              </w:rPr>
            </w:pPr>
            <w:r>
              <w:rPr>
                <w:b w:val="0"/>
                <w:bCs w:val="0"/>
                <w:szCs w:val="26"/>
              </w:rPr>
              <w:t>17–24/10/2026</w:t>
            </w:r>
          </w:p>
        </w:tc>
        <w:tc>
          <w:tcPr>
            <w:tcW w:w="2719" w:type="dxa"/>
          </w:tcPr>
          <w:p w14:paraId="5B3E5193"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Chuẩn bị cơ sở dữ liệu</w:t>
            </w:r>
          </w:p>
        </w:tc>
        <w:tc>
          <w:tcPr>
            <w:tcW w:w="2391" w:type="dxa"/>
          </w:tcPr>
          <w:p w14:paraId="00CC6938"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Xây dựng cấu trúc dữ liệu và bổ sung cấu hình SQL Server cho hệ thống.</w:t>
            </w:r>
          </w:p>
        </w:tc>
        <w:tc>
          <w:tcPr>
            <w:tcW w:w="2391" w:type="dxa"/>
          </w:tcPr>
          <w:p w14:paraId="3CED43A3"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Cao Á Châu</w:t>
            </w:r>
          </w:p>
        </w:tc>
      </w:tr>
      <w:tr w:rsidR="00D47465" w14:paraId="17C894E5" w14:textId="77777777" w:rsidTr="00D47465">
        <w:tc>
          <w:tcPr>
            <w:cnfStyle w:val="001000000000" w:firstRow="0" w:lastRow="0" w:firstColumn="1" w:lastColumn="0" w:oddVBand="0" w:evenVBand="0" w:oddHBand="0" w:evenHBand="0" w:firstRowFirstColumn="0" w:firstRowLastColumn="0" w:lastRowFirstColumn="0" w:lastRowLastColumn="0"/>
            <w:tcW w:w="2065" w:type="dxa"/>
            <w:shd w:val="clear" w:color="auto" w:fill="DBE5F1" w:themeFill="accent1" w:themeFillTint="33"/>
          </w:tcPr>
          <w:p w14:paraId="7FB60744" w14:textId="77777777" w:rsidR="00D47465" w:rsidRDefault="00000000">
            <w:pPr>
              <w:ind w:hanging="20"/>
              <w:rPr>
                <w:b w:val="0"/>
                <w:bCs w:val="0"/>
                <w:szCs w:val="26"/>
              </w:rPr>
            </w:pPr>
            <w:r>
              <w:rPr>
                <w:b w:val="0"/>
                <w:bCs w:val="0"/>
                <w:szCs w:val="26"/>
              </w:rPr>
              <w:t>26/10/2026</w:t>
            </w:r>
          </w:p>
        </w:tc>
        <w:tc>
          <w:tcPr>
            <w:tcW w:w="2719" w:type="dxa"/>
            <w:shd w:val="clear" w:color="auto" w:fill="DBE5F1" w:themeFill="accent1" w:themeFillTint="33"/>
          </w:tcPr>
          <w:p w14:paraId="0541CA72"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Xây dựng chức năng Read</w:t>
            </w:r>
          </w:p>
        </w:tc>
        <w:tc>
          <w:tcPr>
            <w:tcW w:w="2391" w:type="dxa"/>
            <w:shd w:val="clear" w:color="auto" w:fill="DBE5F1" w:themeFill="accent1" w:themeFillTint="33"/>
          </w:tcPr>
          <w:p w14:paraId="48002BF0"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Hoàn thiện hiển thị danh sách, chi tiết giỏ hàng và chức năng quản lý giỏ của Admin</w:t>
            </w:r>
          </w:p>
        </w:tc>
        <w:tc>
          <w:tcPr>
            <w:tcW w:w="2391" w:type="dxa"/>
            <w:shd w:val="clear" w:color="auto" w:fill="DBE5F1" w:themeFill="accent1" w:themeFillTint="33"/>
          </w:tcPr>
          <w:p w14:paraId="49A27CB0"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Trần Hoàng Oanh</w:t>
            </w:r>
          </w:p>
          <w:p w14:paraId="7996585B" w14:textId="77777777" w:rsidR="00D47465" w:rsidRDefault="00D47465">
            <w:pPr>
              <w:cnfStyle w:val="000000000000" w:firstRow="0" w:lastRow="0" w:firstColumn="0" w:lastColumn="0" w:oddVBand="0" w:evenVBand="0" w:oddHBand="0" w:evenHBand="0" w:firstRowFirstColumn="0" w:firstRowLastColumn="0" w:lastRowFirstColumn="0" w:lastRowLastColumn="0"/>
              <w:rPr>
                <w:szCs w:val="26"/>
              </w:rPr>
            </w:pPr>
          </w:p>
        </w:tc>
      </w:tr>
      <w:tr w:rsidR="00D47465" w14:paraId="41F05DB9" w14:textId="77777777" w:rsidTr="00D47465">
        <w:tc>
          <w:tcPr>
            <w:cnfStyle w:val="001000000000" w:firstRow="0" w:lastRow="0" w:firstColumn="1" w:lastColumn="0" w:oddVBand="0" w:evenVBand="0" w:oddHBand="0" w:evenHBand="0" w:firstRowFirstColumn="0" w:firstRowLastColumn="0" w:lastRowFirstColumn="0" w:lastRowLastColumn="0"/>
            <w:tcW w:w="2065" w:type="dxa"/>
          </w:tcPr>
          <w:p w14:paraId="0504D628" w14:textId="77777777" w:rsidR="00D47465" w:rsidRDefault="00000000">
            <w:pPr>
              <w:ind w:hanging="20"/>
              <w:rPr>
                <w:b w:val="0"/>
                <w:bCs w:val="0"/>
                <w:szCs w:val="26"/>
              </w:rPr>
            </w:pPr>
            <w:r>
              <w:rPr>
                <w:b w:val="0"/>
                <w:bCs w:val="0"/>
                <w:szCs w:val="26"/>
              </w:rPr>
              <w:t>26/10/2026</w:t>
            </w:r>
          </w:p>
        </w:tc>
        <w:tc>
          <w:tcPr>
            <w:tcW w:w="2719" w:type="dxa"/>
          </w:tcPr>
          <w:p w14:paraId="25988284"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Xây dựng chức năng Update</w:t>
            </w:r>
          </w:p>
        </w:tc>
        <w:tc>
          <w:tcPr>
            <w:tcW w:w="2391" w:type="dxa"/>
          </w:tcPr>
          <w:p w14:paraId="66D3CE74"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Triển khai chỉnh sửa giỏ hàng, duyệt, từ chối và bổ sung kiểm thử liên quan.</w:t>
            </w:r>
          </w:p>
        </w:tc>
        <w:tc>
          <w:tcPr>
            <w:tcW w:w="2391" w:type="dxa"/>
          </w:tcPr>
          <w:p w14:paraId="66A42370"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Võ Thị Kiều Nhi</w:t>
            </w:r>
          </w:p>
        </w:tc>
      </w:tr>
      <w:tr w:rsidR="00D47465" w14:paraId="61BE9DBE" w14:textId="77777777" w:rsidTr="00D47465">
        <w:tc>
          <w:tcPr>
            <w:cnfStyle w:val="001000000000" w:firstRow="0" w:lastRow="0" w:firstColumn="1" w:lastColumn="0" w:oddVBand="0" w:evenVBand="0" w:oddHBand="0" w:evenHBand="0" w:firstRowFirstColumn="0" w:firstRowLastColumn="0" w:lastRowFirstColumn="0" w:lastRowLastColumn="0"/>
            <w:tcW w:w="2065" w:type="dxa"/>
            <w:shd w:val="clear" w:color="auto" w:fill="DBE5F1" w:themeFill="accent1" w:themeFillTint="33"/>
          </w:tcPr>
          <w:p w14:paraId="3D485A79" w14:textId="77777777" w:rsidR="00D47465" w:rsidRDefault="00000000">
            <w:pPr>
              <w:ind w:hanging="20"/>
              <w:rPr>
                <w:b w:val="0"/>
                <w:bCs w:val="0"/>
                <w:szCs w:val="26"/>
              </w:rPr>
            </w:pPr>
            <w:r>
              <w:rPr>
                <w:b w:val="0"/>
                <w:bCs w:val="0"/>
                <w:szCs w:val="26"/>
              </w:rPr>
              <w:t>27/10/2026</w:t>
            </w:r>
          </w:p>
        </w:tc>
        <w:tc>
          <w:tcPr>
            <w:tcW w:w="2719" w:type="dxa"/>
            <w:shd w:val="clear" w:color="auto" w:fill="DBE5F1" w:themeFill="accent1" w:themeFillTint="33"/>
          </w:tcPr>
          <w:p w14:paraId="1BC3ACC0"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Xây dựng chức năng Delete</w:t>
            </w:r>
          </w:p>
        </w:tc>
        <w:tc>
          <w:tcPr>
            <w:tcW w:w="2391" w:type="dxa"/>
            <w:shd w:val="clear" w:color="auto" w:fill="DBE5F1" w:themeFill="accent1" w:themeFillTint="33"/>
          </w:tcPr>
          <w:p w14:paraId="3CC6FE98"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Triển khai hủy, xóa giỏ hàng, kiểm tra quyền và bổ sung kịch bản kiểm thử.</w:t>
            </w:r>
          </w:p>
        </w:tc>
        <w:tc>
          <w:tcPr>
            <w:tcW w:w="2391" w:type="dxa"/>
            <w:shd w:val="clear" w:color="auto" w:fill="DBE5F1" w:themeFill="accent1" w:themeFillTint="33"/>
          </w:tcPr>
          <w:p w14:paraId="3921D394"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Trần Vũ Ngọc Huỳnh</w:t>
            </w:r>
          </w:p>
        </w:tc>
      </w:tr>
      <w:tr w:rsidR="00D47465" w14:paraId="4996A0B3" w14:textId="77777777" w:rsidTr="00D47465">
        <w:tc>
          <w:tcPr>
            <w:cnfStyle w:val="001000000000" w:firstRow="0" w:lastRow="0" w:firstColumn="1" w:lastColumn="0" w:oddVBand="0" w:evenVBand="0" w:oddHBand="0" w:evenHBand="0" w:firstRowFirstColumn="0" w:firstRowLastColumn="0" w:lastRowFirstColumn="0" w:lastRowLastColumn="0"/>
            <w:tcW w:w="2065" w:type="dxa"/>
          </w:tcPr>
          <w:p w14:paraId="68B67F14" w14:textId="77777777" w:rsidR="00D47465" w:rsidRDefault="00000000">
            <w:pPr>
              <w:ind w:hanging="20"/>
              <w:rPr>
                <w:b w:val="0"/>
                <w:bCs w:val="0"/>
                <w:szCs w:val="26"/>
              </w:rPr>
            </w:pPr>
            <w:r>
              <w:rPr>
                <w:b w:val="0"/>
                <w:bCs w:val="0"/>
                <w:szCs w:val="26"/>
              </w:rPr>
              <w:t>27/10/2026</w:t>
            </w:r>
          </w:p>
        </w:tc>
        <w:tc>
          <w:tcPr>
            <w:tcW w:w="2719" w:type="dxa"/>
          </w:tcPr>
          <w:p w14:paraId="3C36022D"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Hoàn thiện giao diện và kiểm thử</w:t>
            </w:r>
          </w:p>
        </w:tc>
        <w:tc>
          <w:tcPr>
            <w:tcW w:w="2391" w:type="dxa"/>
          </w:tcPr>
          <w:p w14:paraId="7EFE3F00"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 xml:space="preserve">Điều chỉnh giao diện, kiểm tra chức năng </w:t>
            </w:r>
            <w:r>
              <w:rPr>
                <w:szCs w:val="26"/>
              </w:rPr>
              <w:lastRenderedPageBreak/>
              <w:t>và cập nhật các bản sửa lỗi.</w:t>
            </w:r>
          </w:p>
        </w:tc>
        <w:tc>
          <w:tcPr>
            <w:tcW w:w="2391" w:type="dxa"/>
          </w:tcPr>
          <w:p w14:paraId="7AC3EE37"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lastRenderedPageBreak/>
              <w:t>Nguyễn An Ninh</w:t>
            </w:r>
          </w:p>
        </w:tc>
      </w:tr>
      <w:tr w:rsidR="00D47465" w14:paraId="0FEA2C37" w14:textId="77777777" w:rsidTr="00D47465">
        <w:tc>
          <w:tcPr>
            <w:cnfStyle w:val="001000000000" w:firstRow="0" w:lastRow="0" w:firstColumn="1" w:lastColumn="0" w:oddVBand="0" w:evenVBand="0" w:oddHBand="0" w:evenHBand="0" w:firstRowFirstColumn="0" w:firstRowLastColumn="0" w:lastRowFirstColumn="0" w:lastRowLastColumn="0"/>
            <w:tcW w:w="2065" w:type="dxa"/>
            <w:shd w:val="clear" w:color="auto" w:fill="DBE5F1" w:themeFill="accent1" w:themeFillTint="33"/>
          </w:tcPr>
          <w:p w14:paraId="329FE272" w14:textId="77777777" w:rsidR="00D47465" w:rsidRDefault="00000000">
            <w:pPr>
              <w:ind w:hanging="20"/>
              <w:rPr>
                <w:b w:val="0"/>
                <w:bCs w:val="0"/>
                <w:szCs w:val="26"/>
              </w:rPr>
            </w:pPr>
            <w:r>
              <w:rPr>
                <w:b w:val="0"/>
                <w:bCs w:val="0"/>
                <w:szCs w:val="26"/>
              </w:rPr>
              <w:t>27/10/2026</w:t>
            </w:r>
          </w:p>
        </w:tc>
        <w:tc>
          <w:tcPr>
            <w:tcW w:w="2719" w:type="dxa"/>
            <w:shd w:val="clear" w:color="auto" w:fill="DBE5F1" w:themeFill="accent1" w:themeFillTint="33"/>
          </w:tcPr>
          <w:p w14:paraId="3ABF0D13"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Tích hợp và cập nhật phiên bản cuối</w:t>
            </w:r>
          </w:p>
        </w:tc>
        <w:tc>
          <w:tcPr>
            <w:tcW w:w="2391" w:type="dxa"/>
            <w:shd w:val="clear" w:color="auto" w:fill="DBE5F1" w:themeFill="accent1" w:themeFillTint="33"/>
          </w:tcPr>
          <w:p w14:paraId="4E656DB0"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Tổng hợp các thay đổi và cập nhật mã nguồn trên GitHub.</w:t>
            </w:r>
          </w:p>
        </w:tc>
        <w:tc>
          <w:tcPr>
            <w:tcW w:w="2391" w:type="dxa"/>
            <w:shd w:val="clear" w:color="auto" w:fill="DBE5F1" w:themeFill="accent1" w:themeFillTint="33"/>
          </w:tcPr>
          <w:p w14:paraId="242DE656"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Huỳnh Dương Tấn Phát</w:t>
            </w:r>
          </w:p>
        </w:tc>
      </w:tr>
      <w:tr w:rsidR="00D47465" w14:paraId="011935FF" w14:textId="77777777" w:rsidTr="00D47465">
        <w:tc>
          <w:tcPr>
            <w:cnfStyle w:val="001000000000" w:firstRow="0" w:lastRow="0" w:firstColumn="1" w:lastColumn="0" w:oddVBand="0" w:evenVBand="0" w:oddHBand="0" w:evenHBand="0" w:firstRowFirstColumn="0" w:firstRowLastColumn="0" w:lastRowFirstColumn="0" w:lastRowLastColumn="0"/>
            <w:tcW w:w="2065" w:type="dxa"/>
          </w:tcPr>
          <w:p w14:paraId="25AEEB96" w14:textId="77777777" w:rsidR="00D47465" w:rsidRDefault="00000000">
            <w:pPr>
              <w:ind w:hanging="20"/>
              <w:rPr>
                <w:b w:val="0"/>
                <w:bCs w:val="0"/>
                <w:szCs w:val="26"/>
              </w:rPr>
            </w:pPr>
            <w:r>
              <w:rPr>
                <w:b w:val="0"/>
                <w:bCs w:val="0"/>
                <w:szCs w:val="26"/>
              </w:rPr>
              <w:t>27/10/2026</w:t>
            </w:r>
          </w:p>
        </w:tc>
        <w:tc>
          <w:tcPr>
            <w:tcW w:w="2719" w:type="dxa"/>
          </w:tcPr>
          <w:p w14:paraId="42909669"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Biên soạn tài liệu Hands-on</w:t>
            </w:r>
          </w:p>
        </w:tc>
        <w:tc>
          <w:tcPr>
            <w:tcW w:w="2391" w:type="dxa"/>
          </w:tcPr>
          <w:p w14:paraId="3FE70779"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Tổng hợp nội dung cài đặt, cấu trúc MVC, mã nguồn CRUD và hướng dẫn kiểm thử.</w:t>
            </w:r>
          </w:p>
        </w:tc>
        <w:tc>
          <w:tcPr>
            <w:tcW w:w="2391" w:type="dxa"/>
          </w:tcPr>
          <w:p w14:paraId="1D1671D2" w14:textId="77777777" w:rsidR="00D47465" w:rsidRDefault="00000000">
            <w:pPr>
              <w:ind w:hanging="20"/>
              <w:cnfStyle w:val="000000000000" w:firstRow="0" w:lastRow="0" w:firstColumn="0" w:lastColumn="0" w:oddVBand="0" w:evenVBand="0" w:oddHBand="0" w:evenHBand="0" w:firstRowFirstColumn="0" w:firstRowLastColumn="0" w:lastRowFirstColumn="0" w:lastRowLastColumn="0"/>
              <w:rPr>
                <w:szCs w:val="26"/>
              </w:rPr>
            </w:pPr>
            <w:r>
              <w:rPr>
                <w:szCs w:val="26"/>
              </w:rPr>
              <w:t>Phạm Bá Hạo Long</w:t>
            </w:r>
          </w:p>
        </w:tc>
      </w:tr>
    </w:tbl>
    <w:p w14:paraId="3F392DA9" w14:textId="77777777" w:rsidR="00D47465" w:rsidRDefault="00D47465">
      <w:pPr>
        <w:rPr>
          <w:szCs w:val="26"/>
        </w:rPr>
      </w:pPr>
    </w:p>
    <w:sectPr w:rsidR="00D47465">
      <w:footerReference w:type="default" r:id="rId32"/>
      <w:pgSz w:w="12240" w:h="15840"/>
      <w:pgMar w:top="1152" w:right="1224"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76D2" w14:textId="77777777" w:rsidR="00AB78A9" w:rsidRDefault="00AB78A9">
      <w:pPr>
        <w:spacing w:line="240" w:lineRule="auto"/>
      </w:pPr>
      <w:r>
        <w:separator/>
      </w:r>
    </w:p>
  </w:endnote>
  <w:endnote w:type="continuationSeparator" w:id="0">
    <w:p w14:paraId="16CCBB7B" w14:textId="77777777" w:rsidR="00AB78A9" w:rsidRDefault="00AB78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C712" w14:textId="77777777" w:rsidR="00D47465" w:rsidRDefault="00000000">
    <w:pPr>
      <w:pStyle w:val="Footer"/>
      <w:tabs>
        <w:tab w:val="left" w:pos="90"/>
      </w:tabs>
      <w:jc w:val="left"/>
    </w:pPr>
    <w:r>
      <w:t>Nhóm 04</w:t>
    </w:r>
    <w:r>
      <w:tab/>
    </w:r>
    <w:r>
      <w:tab/>
      <w:t xml:space="preserve">Hands-on - 04 - Symfony  |  Trang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FDAB" w14:textId="77777777" w:rsidR="00D47465" w:rsidRDefault="00000000">
    <w:pPr>
      <w:pStyle w:val="Footer"/>
      <w:tabs>
        <w:tab w:val="left" w:pos="90"/>
      </w:tabs>
      <w:jc w:val="left"/>
    </w:pPr>
    <w:r>
      <w:t>Nhóm 04</w:t>
    </w:r>
    <w:r>
      <w:tab/>
    </w:r>
    <w:r>
      <w:tab/>
      <w:t xml:space="preserve">Hands-on - 04 - Symfony  |  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2AA1D" w14:textId="77777777" w:rsidR="00AB78A9" w:rsidRDefault="00AB78A9">
      <w:pPr>
        <w:spacing w:before="0" w:after="0"/>
      </w:pPr>
      <w:r>
        <w:separator/>
      </w:r>
    </w:p>
  </w:footnote>
  <w:footnote w:type="continuationSeparator" w:id="0">
    <w:p w14:paraId="7CE6B667" w14:textId="77777777" w:rsidR="00AB78A9" w:rsidRDefault="00AB78A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D146F68"/>
    <w:multiLevelType w:val="multilevel"/>
    <w:tmpl w:val="0D146F6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ED41C46"/>
    <w:multiLevelType w:val="multilevel"/>
    <w:tmpl w:val="3ED41C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778A3080"/>
    <w:multiLevelType w:val="multilevel"/>
    <w:tmpl w:val="778A3080"/>
    <w:lvl w:ilvl="0">
      <w:numFmt w:val="bullet"/>
      <w:lvlText w:val="-"/>
      <w:lvlJc w:val="left"/>
      <w:pPr>
        <w:ind w:left="1800" w:hanging="360"/>
      </w:pPr>
      <w:rPr>
        <w:rFonts w:ascii="Times New Roman" w:eastAsiaTheme="minorEastAsia"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313026185">
    <w:abstractNumId w:val="6"/>
  </w:num>
  <w:num w:numId="2" w16cid:durableId="1931573452">
    <w:abstractNumId w:val="5"/>
  </w:num>
  <w:num w:numId="3" w16cid:durableId="1362707200">
    <w:abstractNumId w:val="3"/>
  </w:num>
  <w:num w:numId="4" w16cid:durableId="1120223403">
    <w:abstractNumId w:val="2"/>
  </w:num>
  <w:num w:numId="5" w16cid:durableId="1269123619">
    <w:abstractNumId w:val="4"/>
  </w:num>
  <w:num w:numId="6" w16cid:durableId="1031883935">
    <w:abstractNumId w:val="1"/>
  </w:num>
  <w:num w:numId="7" w16cid:durableId="453911797">
    <w:abstractNumId w:val="0"/>
  </w:num>
  <w:num w:numId="8" w16cid:durableId="1900285748">
    <w:abstractNumId w:val="7"/>
  </w:num>
  <w:num w:numId="9" w16cid:durableId="15437839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709"/>
    <w:rsid w:val="00003CDB"/>
    <w:rsid w:val="00020A27"/>
    <w:rsid w:val="00025153"/>
    <w:rsid w:val="00034616"/>
    <w:rsid w:val="0006063C"/>
    <w:rsid w:val="000A7DF5"/>
    <w:rsid w:val="001067DB"/>
    <w:rsid w:val="00135935"/>
    <w:rsid w:val="0015074B"/>
    <w:rsid w:val="001912A3"/>
    <w:rsid w:val="001A0F5E"/>
    <w:rsid w:val="001C4601"/>
    <w:rsid w:val="00214AE0"/>
    <w:rsid w:val="002356E6"/>
    <w:rsid w:val="00284B29"/>
    <w:rsid w:val="002906C4"/>
    <w:rsid w:val="002925D6"/>
    <w:rsid w:val="0029639D"/>
    <w:rsid w:val="002A590D"/>
    <w:rsid w:val="002A5B38"/>
    <w:rsid w:val="00326F90"/>
    <w:rsid w:val="00347976"/>
    <w:rsid w:val="00365110"/>
    <w:rsid w:val="00375E03"/>
    <w:rsid w:val="003A03EA"/>
    <w:rsid w:val="003A0592"/>
    <w:rsid w:val="003D367A"/>
    <w:rsid w:val="003F0D68"/>
    <w:rsid w:val="003F660A"/>
    <w:rsid w:val="00400E34"/>
    <w:rsid w:val="00411097"/>
    <w:rsid w:val="00416BBF"/>
    <w:rsid w:val="0042289D"/>
    <w:rsid w:val="004309B1"/>
    <w:rsid w:val="00435709"/>
    <w:rsid w:val="00441DC5"/>
    <w:rsid w:val="00446474"/>
    <w:rsid w:val="0045363B"/>
    <w:rsid w:val="00466320"/>
    <w:rsid w:val="00486B5A"/>
    <w:rsid w:val="004C55F4"/>
    <w:rsid w:val="004E69AC"/>
    <w:rsid w:val="00500F4A"/>
    <w:rsid w:val="00512DEC"/>
    <w:rsid w:val="00520366"/>
    <w:rsid w:val="005312B8"/>
    <w:rsid w:val="00537225"/>
    <w:rsid w:val="005665C4"/>
    <w:rsid w:val="005713EA"/>
    <w:rsid w:val="0057330C"/>
    <w:rsid w:val="00577569"/>
    <w:rsid w:val="005810F2"/>
    <w:rsid w:val="0058547C"/>
    <w:rsid w:val="005B4EDA"/>
    <w:rsid w:val="005C179F"/>
    <w:rsid w:val="005E3127"/>
    <w:rsid w:val="005F1BDA"/>
    <w:rsid w:val="00682B77"/>
    <w:rsid w:val="00697904"/>
    <w:rsid w:val="006A7852"/>
    <w:rsid w:val="006F0DEB"/>
    <w:rsid w:val="007257A2"/>
    <w:rsid w:val="00747ADA"/>
    <w:rsid w:val="00763E89"/>
    <w:rsid w:val="00765B47"/>
    <w:rsid w:val="007834BF"/>
    <w:rsid w:val="00783EE6"/>
    <w:rsid w:val="007C0F89"/>
    <w:rsid w:val="007C3C52"/>
    <w:rsid w:val="007D0144"/>
    <w:rsid w:val="00815456"/>
    <w:rsid w:val="00836675"/>
    <w:rsid w:val="008429AB"/>
    <w:rsid w:val="00850C4E"/>
    <w:rsid w:val="00852F79"/>
    <w:rsid w:val="00854BCB"/>
    <w:rsid w:val="008620D4"/>
    <w:rsid w:val="008950BA"/>
    <w:rsid w:val="008A2BD5"/>
    <w:rsid w:val="008F64C6"/>
    <w:rsid w:val="0092675F"/>
    <w:rsid w:val="009332E0"/>
    <w:rsid w:val="009345BC"/>
    <w:rsid w:val="00950DF6"/>
    <w:rsid w:val="00971DED"/>
    <w:rsid w:val="00972FB5"/>
    <w:rsid w:val="009812BA"/>
    <w:rsid w:val="009B5A5F"/>
    <w:rsid w:val="009B5D55"/>
    <w:rsid w:val="009D403C"/>
    <w:rsid w:val="009E0009"/>
    <w:rsid w:val="00A074FF"/>
    <w:rsid w:val="00A27304"/>
    <w:rsid w:val="00A27EB4"/>
    <w:rsid w:val="00A42E73"/>
    <w:rsid w:val="00A63BFB"/>
    <w:rsid w:val="00A91E63"/>
    <w:rsid w:val="00AA1D8D"/>
    <w:rsid w:val="00AB337C"/>
    <w:rsid w:val="00AB421D"/>
    <w:rsid w:val="00AB78A9"/>
    <w:rsid w:val="00AE4092"/>
    <w:rsid w:val="00B23E07"/>
    <w:rsid w:val="00B275C4"/>
    <w:rsid w:val="00B47730"/>
    <w:rsid w:val="00B769DC"/>
    <w:rsid w:val="00BC3854"/>
    <w:rsid w:val="00BD2215"/>
    <w:rsid w:val="00C20E1E"/>
    <w:rsid w:val="00C46E89"/>
    <w:rsid w:val="00C55A1D"/>
    <w:rsid w:val="00C57DE0"/>
    <w:rsid w:val="00C60A86"/>
    <w:rsid w:val="00C90585"/>
    <w:rsid w:val="00CB0664"/>
    <w:rsid w:val="00CB2839"/>
    <w:rsid w:val="00CB284E"/>
    <w:rsid w:val="00CB6465"/>
    <w:rsid w:val="00CD1BE3"/>
    <w:rsid w:val="00CE4E7C"/>
    <w:rsid w:val="00CF4E81"/>
    <w:rsid w:val="00D01889"/>
    <w:rsid w:val="00D15EFD"/>
    <w:rsid w:val="00D47465"/>
    <w:rsid w:val="00D830FC"/>
    <w:rsid w:val="00DB02A3"/>
    <w:rsid w:val="00DC045B"/>
    <w:rsid w:val="00E030CE"/>
    <w:rsid w:val="00E56FD6"/>
    <w:rsid w:val="00E9204C"/>
    <w:rsid w:val="00E97A3F"/>
    <w:rsid w:val="00EA1DDA"/>
    <w:rsid w:val="00ED6F20"/>
    <w:rsid w:val="00F028B8"/>
    <w:rsid w:val="00F03F00"/>
    <w:rsid w:val="00F157A3"/>
    <w:rsid w:val="00F16046"/>
    <w:rsid w:val="00F42F77"/>
    <w:rsid w:val="00F44A4A"/>
    <w:rsid w:val="00F46AFC"/>
    <w:rsid w:val="00F50536"/>
    <w:rsid w:val="00F71CAD"/>
    <w:rsid w:val="00F80064"/>
    <w:rsid w:val="00F81294"/>
    <w:rsid w:val="00FA1F36"/>
    <w:rsid w:val="00FA43FA"/>
    <w:rsid w:val="00FB24EF"/>
    <w:rsid w:val="00FB3302"/>
    <w:rsid w:val="00FC5082"/>
    <w:rsid w:val="00FC693F"/>
    <w:rsid w:val="00FF479E"/>
    <w:rsid w:val="1D232609"/>
    <w:rsid w:val="24EB4036"/>
    <w:rsid w:val="25DB59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083FFA"/>
  <w14:defaultImageDpi w14:val="300"/>
  <w15:docId w15:val="{BC10B25D-B1D4-4528-B809-2D7816D0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720"/>
      <w:jc w:val="both"/>
    </w:pPr>
    <w:rPr>
      <w:rFonts w:ascii="Times New Roman" w:hAnsi="Times New Roman"/>
      <w:sz w:val="26"/>
      <w:szCs w:val="22"/>
    </w:rPr>
  </w:style>
  <w:style w:type="paragraph" w:styleId="Heading1">
    <w:name w:val="heading 1"/>
    <w:basedOn w:val="Normal"/>
    <w:next w:val="Normal"/>
    <w:link w:val="Heading1Char"/>
    <w:uiPriority w:val="9"/>
    <w:qFormat/>
    <w:pPr>
      <w:keepNext/>
      <w:keepLines/>
      <w:numPr>
        <w:numId w:val="1"/>
      </w:numPr>
      <w:spacing w:before="240" w:after="100"/>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pPr>
      <w:keepNext/>
      <w:keepLines/>
      <w:numPr>
        <w:ilvl w:val="1"/>
        <w:numId w:val="1"/>
      </w:numPr>
      <w:spacing w:before="240" w:after="10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bCs/>
      <w:i/>
      <w:color w:val="000000" w:themeColor="tex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spacing w:before="0" w:after="0" w:line="240" w:lineRule="auto"/>
    </w:pPr>
    <w:rPr>
      <w:rFonts w:ascii="Consolas" w:hAnsi="Consolas"/>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2"/>
      </w:numPr>
      <w:contextualSpacing/>
    </w:pPr>
  </w:style>
  <w:style w:type="paragraph" w:styleId="ListBullet2">
    <w:name w:val="List Bullet 2"/>
    <w:basedOn w:val="Normal"/>
    <w:uiPriority w:val="99"/>
    <w:unhideWhenUsed/>
    <w:qFormat/>
    <w:pPr>
      <w:numPr>
        <w:numId w:val="3"/>
      </w:numPr>
      <w:contextualSpacing/>
    </w:pPr>
  </w:style>
  <w:style w:type="paragraph" w:styleId="ListBullet3">
    <w:name w:val="List Bullet 3"/>
    <w:basedOn w:val="Normal"/>
    <w:uiPriority w:val="99"/>
    <w:unhideWhenUsed/>
    <w:qFormat/>
    <w:pPr>
      <w:numPr>
        <w:numId w:val="4"/>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5"/>
      </w:numPr>
      <w:contextualSpacing/>
    </w:pPr>
  </w:style>
  <w:style w:type="paragraph" w:styleId="ListNumber2">
    <w:name w:val="List Number 2"/>
    <w:basedOn w:val="Normal"/>
    <w:uiPriority w:val="99"/>
    <w:unhideWhenUsed/>
    <w:qFormat/>
    <w:pPr>
      <w:numPr>
        <w:numId w:val="6"/>
      </w:numPr>
      <w:contextualSpacing/>
    </w:pPr>
  </w:style>
  <w:style w:type="paragraph" w:styleId="ListNumber3">
    <w:name w:val="List Number 3"/>
    <w:basedOn w:val="Normal"/>
    <w:uiPriority w:val="99"/>
    <w:unhideWhenUsed/>
    <w:qFormat/>
    <w:pPr>
      <w:numPr>
        <w:numId w:val="7"/>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before="240" w:after="100" w:line="240" w:lineRule="auto"/>
      <w:contextualSpacing/>
    </w:pPr>
    <w:rPr>
      <w:rFonts w:asciiTheme="majorHAnsi" w:eastAsiaTheme="majorEastAsia" w:hAnsiTheme="majorHAnsi" w:cstheme="majorBidi"/>
      <w:b/>
      <w:color w:val="143356"/>
      <w:spacing w:val="5"/>
      <w:kern w:val="28"/>
      <w:sz w:val="40"/>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30"/>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i/>
      <w:color w:val="000000" w:themeColor="text1"/>
      <w:sz w:val="26"/>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code">
    <w:name w:val="code"/>
    <w:basedOn w:val="Normal"/>
    <w:link w:val="codeChar"/>
    <w:qFormat/>
    <w:pPr>
      <w:pBdr>
        <w:top w:val="dashed" w:sz="4" w:space="1" w:color="auto"/>
        <w:left w:val="dashed" w:sz="4" w:space="4" w:color="auto"/>
        <w:bottom w:val="dashed" w:sz="4" w:space="1" w:color="auto"/>
        <w:right w:val="dashed" w:sz="4" w:space="4" w:color="auto"/>
      </w:pBdr>
      <w:spacing w:before="0" w:after="0" w:line="240" w:lineRule="auto"/>
    </w:pPr>
    <w:rPr>
      <w:rFonts w:ascii="Consolas" w:hAnsi="Consolas"/>
      <w:color w:val="000000" w:themeColor="text1"/>
      <w:szCs w:val="26"/>
      <w:lang w:val="fr-FR"/>
    </w:rPr>
  </w:style>
  <w:style w:type="character" w:customStyle="1" w:styleId="codeChar">
    <w:name w:val="code Char"/>
    <w:basedOn w:val="DefaultParagraphFont"/>
    <w:link w:val="code"/>
    <w:qFormat/>
    <w:rPr>
      <w:rFonts w:ascii="Consolas" w:hAnsi="Consolas"/>
      <w:color w:val="000000" w:themeColor="text1"/>
      <w:sz w:val="26"/>
      <w:szCs w:val="26"/>
      <w:lang w:val="fr-FR"/>
    </w:rPr>
  </w:style>
  <w:style w:type="paragraph" w:customStyle="1" w:styleId="Bng-Hnh">
    <w:name w:val="Bảng-Hình"/>
    <w:basedOn w:val="Normal"/>
    <w:link w:val="Bng-HnhChar"/>
    <w:qFormat/>
    <w:pPr>
      <w:jc w:val="center"/>
    </w:pPr>
    <w:rPr>
      <w:i/>
      <w:lang w:val="fr-FR"/>
    </w:rPr>
  </w:style>
  <w:style w:type="character" w:customStyle="1" w:styleId="Bng-HnhChar">
    <w:name w:val="Bảng-Hình Char"/>
    <w:basedOn w:val="DefaultParagraphFont"/>
    <w:link w:val="Bng-Hnh"/>
    <w:qFormat/>
    <w:rPr>
      <w:rFonts w:ascii="Times New Roman" w:hAnsi="Times New Roman"/>
      <w:i/>
      <w:sz w:val="26"/>
      <w:lang w:val="fr-FR"/>
    </w:rPr>
  </w:style>
  <w:style w:type="table" w:customStyle="1" w:styleId="GridTable4-Accent11">
    <w:name w:val="Grid Table 4 - Accent 11"/>
    <w:basedOn w:val="TableNormal"/>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TMLPreformattedChar">
    <w:name w:val="HTML Preformatted Char"/>
    <w:basedOn w:val="DefaultParagraphFont"/>
    <w:link w:val="HTMLPreformatted"/>
    <w:uiPriority w:val="99"/>
    <w:semiHidden/>
    <w:qFormat/>
    <w:rPr>
      <w:rFonts w:ascii="Consolas" w:hAnsi="Consola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nph\Downloads\Mau_Hands_on_huongdan_CRUD_MVC_framewor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Mau_Hands_on_huongdan_CRUD_MVC_framework.dotx</Template>
  <TotalTime>38</TotalTime>
  <Pages>53</Pages>
  <Words>10449</Words>
  <Characters>59564</Characters>
  <Application>Microsoft Office Word</Application>
  <DocSecurity>0</DocSecurity>
  <Lines>496</Lines>
  <Paragraphs>139</Paragraphs>
  <ScaleCrop>false</ScaleCrop>
  <Company/>
  <LinksUpToDate>false</LinksUpToDate>
  <CharactersWithSpaces>69874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Huỳnh Phát</dc:creator>
  <dc:description>generated by python-docx</dc:description>
  <cp:lastModifiedBy>Cao A Chau</cp:lastModifiedBy>
  <cp:revision>8</cp:revision>
  <dcterms:created xsi:type="dcterms:W3CDTF">2026-10-28T04:36:00Z</dcterms:created>
  <dcterms:modified xsi:type="dcterms:W3CDTF">2026-10-28T06:52:00Z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F179846BC99B4CF7B74FB5697B19EC6D_13</vt:lpwstr>
  </property>
  <property fmtid="{D5CDD505-2E9C-101B-9397-08002B2CF9AE}" pid="4" name="KSOTemplateDocerSaveRecord">
    <vt:lpwstr>eyJoZGlkIjoiZWNmODMzNWMyZDVmYWE3MjYwNjQwOWJkMjdlNjE1YTgiLCJ1c2VySWQiOiIxMzkxODkxOTE3MzY3In0=</vt:lpwstr>
  </property>
</Properties>
</file>